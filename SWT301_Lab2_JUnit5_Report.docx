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5DE07">
      <w:pPr>
        <w:spacing w:before="2400" w:after="200"/>
        <w:jc w:val="center"/>
      </w:pPr>
      <w:r>
        <w:rPr>
          <w:rFonts w:ascii="Calibri" w:hAnsi="Calibri"/>
          <w:b/>
          <w:color w:val="005F73"/>
          <w:sz w:val="48"/>
        </w:rPr>
        <w:t>BÁO CÁO THỰC HÀNH UNIT TEST VỚI JUNIT 5</w:t>
      </w:r>
      <w:r>
        <w:rPr>
          <w:rFonts w:ascii="Calibri" w:hAnsi="Calibri"/>
          <w:b/>
          <w:color w:val="005F73"/>
          <w:sz w:val="48"/>
        </w:rPr>
        <w:br w:type="textWrapping"/>
      </w:r>
      <w:r>
        <w:rPr>
          <w:rFonts w:ascii="Calibri" w:hAnsi="Calibri"/>
          <w:b/>
          <w:color w:val="005F73"/>
          <w:sz w:val="48"/>
        </w:rPr>
        <w:t>LAB 2: KIỂM THỬ ĐƠN VỊ &amp; ĐỘ BAO PHỦ CODE</w:t>
      </w:r>
    </w:p>
    <w:p w14:paraId="09D3409D">
      <w:pPr>
        <w:spacing w:before="100" w:after="800"/>
        <w:jc w:val="center"/>
      </w:pPr>
      <w:r>
        <w:rPr>
          <w:rFonts w:ascii="Calibri" w:hAnsi="Calibri"/>
          <w:i/>
          <w:color w:val="0A9396"/>
          <w:sz w:val="28"/>
        </w:rPr>
        <w:t>Môn học: Kiểm thử phần mềm (SWT301)</w:t>
      </w:r>
      <w:r>
        <w:rPr>
          <w:rFonts w:ascii="Calibri" w:hAnsi="Calibri"/>
          <w:i/>
          <w:color w:val="0A9396"/>
          <w:sz w:val="28"/>
        </w:rPr>
        <w:br w:type="textWrapping"/>
      </w:r>
      <w:r>
        <w:rPr>
          <w:rFonts w:ascii="Calibri" w:hAnsi="Calibri"/>
          <w:i/>
          <w:color w:val="0A9396"/>
          <w:sz w:val="28"/>
        </w:rPr>
        <w:t>Đại học FPT</w:t>
      </w:r>
    </w:p>
    <w:p w14:paraId="6F859A00">
      <w:pPr>
        <w:jc w:val="center"/>
      </w:pPr>
      <w:r>
        <w:rPr>
          <w:color w:val="0A9396"/>
        </w:rPr>
        <w:t>—————————————————————————</w:t>
      </w:r>
    </w:p>
    <w:p w14:paraId="5FCA9C97">
      <w:pPr>
        <w:spacing w:before="1200" w:after="100"/>
        <w:jc w:val="center"/>
      </w:pPr>
      <w:r>
        <w:rPr>
          <w:b/>
          <w:color w:val="2B2D42"/>
          <w:sz w:val="22"/>
        </w:rPr>
        <w:t xml:space="preserve">Giảng viên hướng dẫn: </w:t>
      </w:r>
      <w:r>
        <w:rPr>
          <w:color w:val="646464"/>
          <w:sz w:val="22"/>
        </w:rPr>
        <w:t xml:space="preserve">Cô </w:t>
      </w:r>
      <w:r>
        <w:rPr>
          <w:rFonts w:hint="default"/>
          <w:color w:val="646464"/>
          <w:sz w:val="22"/>
          <w:lang w:val="en-US"/>
        </w:rPr>
        <w:t>Phan Thanh Trà</w:t>
      </w:r>
      <w:bookmarkStart w:id="0" w:name="_GoBack"/>
      <w:bookmarkEnd w:id="0"/>
      <w:r>
        <w:rPr>
          <w:color w:val="646464"/>
          <w:sz w:val="22"/>
        </w:rPr>
        <w:t xml:space="preserve"> (traltb@fe.edu.vn)</w:t>
      </w:r>
      <w:r>
        <w:rPr>
          <w:color w:val="646464"/>
          <w:sz w:val="22"/>
        </w:rPr>
        <w:br w:type="textWrapping"/>
      </w:r>
      <w:r>
        <w:rPr>
          <w:b/>
          <w:color w:val="2B2D42"/>
          <w:sz w:val="22"/>
        </w:rPr>
        <w:t xml:space="preserve">Sinh viên thực hiện: </w:t>
      </w:r>
      <w:r>
        <w:rPr>
          <w:rFonts w:hint="default"/>
          <w:color w:val="646464"/>
          <w:sz w:val="22"/>
          <w:lang w:val="en-US"/>
        </w:rPr>
        <w:t>Phạm Hà Đắc Dũng</w:t>
      </w:r>
      <w:r>
        <w:rPr>
          <w:color w:val="646464"/>
          <w:sz w:val="22"/>
        </w:rPr>
        <w:br w:type="textWrapping"/>
      </w:r>
      <w:r>
        <w:rPr>
          <w:b/>
          <w:color w:val="2B2D42"/>
          <w:sz w:val="22"/>
        </w:rPr>
        <w:t xml:space="preserve">Mã số sinh viên (MSSV): </w:t>
      </w:r>
      <w:r>
        <w:rPr>
          <w:rFonts w:hint="default"/>
          <w:color w:val="646464"/>
          <w:sz w:val="22"/>
          <w:lang w:val="en-US"/>
        </w:rPr>
        <w:t>DE190526</w:t>
      </w:r>
      <w:r>
        <w:rPr>
          <w:color w:val="646464"/>
          <w:sz w:val="22"/>
        </w:rPr>
        <w:br w:type="textWrapping"/>
      </w:r>
      <w:r>
        <w:rPr>
          <w:b/>
          <w:color w:val="2B2D42"/>
          <w:sz w:val="22"/>
        </w:rPr>
        <w:t xml:space="preserve">Lớp: </w:t>
      </w:r>
      <w:r>
        <w:rPr>
          <w:rFonts w:hint="default"/>
          <w:b/>
          <w:color w:val="2B2D42"/>
          <w:sz w:val="22"/>
          <w:lang w:val="en-US"/>
        </w:rPr>
        <w:t>SE20A10</w:t>
      </w:r>
      <w:r>
        <w:rPr>
          <w:color w:val="646464"/>
          <w:sz w:val="22"/>
        </w:rPr>
        <w:br w:type="textWrapping"/>
      </w:r>
      <w:r>
        <w:rPr>
          <w:b/>
          <w:color w:val="2B2D42"/>
          <w:sz w:val="22"/>
        </w:rPr>
        <w:t xml:space="preserve">Ngày hoàn thành: </w:t>
      </w:r>
      <w:r>
        <w:rPr>
          <w:color w:val="646464"/>
          <w:sz w:val="22"/>
        </w:rPr>
        <w:t>0</w:t>
      </w:r>
      <w:r>
        <w:rPr>
          <w:rFonts w:hint="default"/>
          <w:color w:val="646464"/>
          <w:sz w:val="22"/>
          <w:lang w:val="en-US"/>
        </w:rPr>
        <w:t>5</w:t>
      </w:r>
      <w:r>
        <w:rPr>
          <w:color w:val="646464"/>
          <w:sz w:val="22"/>
        </w:rPr>
        <w:t>/06/2026</w:t>
      </w:r>
      <w:r>
        <w:rPr>
          <w:color w:val="646464"/>
          <w:sz w:val="22"/>
        </w:rPr>
        <w:br w:type="textWrapping"/>
      </w:r>
    </w:p>
    <w:p w14:paraId="5C926598">
      <w:r>
        <w:br w:type="page"/>
      </w:r>
    </w:p>
    <w:p w14:paraId="392EF326">
      <w:pPr>
        <w:pStyle w:val="2"/>
        <w:keepNext/>
        <w:pBdr>
          <w:bottom w:val="single" w:color="005F73" w:sz="6" w:space="4"/>
        </w:pBdr>
        <w:spacing w:before="280" w:after="80"/>
      </w:pPr>
      <w:r>
        <w:rPr>
          <w:rFonts w:ascii="Calibri" w:hAnsi="Calibri"/>
          <w:b/>
          <w:color w:val="005F73"/>
          <w:sz w:val="36"/>
        </w:rPr>
        <w:t>PHẦN I – LÝ THUYẾT NỀN TẢNG</w:t>
      </w:r>
    </w:p>
    <w:p w14:paraId="192368BE">
      <w:pPr>
        <w:pStyle w:val="3"/>
        <w:keepNext/>
        <w:spacing w:before="280" w:after="80"/>
      </w:pPr>
      <w:r>
        <w:rPr>
          <w:rFonts w:ascii="Calibri" w:hAnsi="Calibri"/>
          <w:b/>
          <w:color w:val="0A9396"/>
          <w:sz w:val="28"/>
        </w:rPr>
        <w:t>1.1. Unit Testing là gì?</w:t>
      </w:r>
    </w:p>
    <w:p w14:paraId="0C18DBC3">
      <w:pPr>
        <w:spacing w:before="80" w:after="120" w:line="276" w:lineRule="auto"/>
      </w:pPr>
      <w:r>
        <w:rPr>
          <w:rFonts w:ascii="Calibri" w:hAnsi="Calibri"/>
          <w:color w:val="2B2D42"/>
          <w:sz w:val="22"/>
        </w:rPr>
        <w:t>Unit Testing (Kiểm thử đơn vị) là cấp độ kiểm thử thấp nhất trong mô hình phát triển phần mềm (V-Model). Ở cấp độ này, các thành phần nhỏ nhất của mã nguồn (thường là một phương thức hoặc một lớp) được kiểm thử một cách độc lập để đảm bảo chúng hoạt động đúng đắn theo đặc tả thiết kế kỹ thuật.</w:t>
      </w:r>
    </w:p>
    <w:p w14:paraId="2CB4E15E">
      <w:pPr>
        <w:spacing w:before="80" w:after="120" w:line="276" w:lineRule="auto"/>
      </w:pPr>
      <w:r>
        <w:rPr>
          <w:rFonts w:ascii="Calibri" w:hAnsi="Calibri"/>
          <w:color w:val="2B2D42"/>
          <w:sz w:val="22"/>
        </w:rPr>
        <w:t>Một Unit Test tốt cần tuân thủ triệt để nguyên tắc F.I.R.S.T:</w:t>
      </w:r>
    </w:p>
    <w:p w14:paraId="4281B1E0">
      <w:pPr>
        <w:pStyle w:val="23"/>
        <w:spacing w:before="40" w:after="60" w:line="276" w:lineRule="auto"/>
        <w:ind w:left="360"/>
      </w:pPr>
      <w:r>
        <w:rPr>
          <w:rFonts w:ascii="Calibri" w:hAnsi="Calibri"/>
          <w:b/>
          <w:color w:val="2B2D42"/>
          <w:sz w:val="22"/>
        </w:rPr>
        <w:t xml:space="preserve">Fast (F): </w:t>
      </w:r>
      <w:r>
        <w:rPr>
          <w:rFonts w:ascii="Calibri" w:hAnsi="Calibri"/>
          <w:color w:val="2B2D42"/>
          <w:sz w:val="22"/>
        </w:rPr>
        <w:t>Chạy cực nhanh (dưới 1 giây cho mỗi test case) để lập trình viên có thể chạy liên tục trong quá trình code.</w:t>
      </w:r>
    </w:p>
    <w:p w14:paraId="29E6323D">
      <w:pPr>
        <w:pStyle w:val="23"/>
        <w:spacing w:before="40" w:after="60" w:line="276" w:lineRule="auto"/>
        <w:ind w:left="360"/>
      </w:pPr>
      <w:r>
        <w:rPr>
          <w:rFonts w:ascii="Calibri" w:hAnsi="Calibri"/>
          <w:b/>
          <w:color w:val="2B2D42"/>
          <w:sz w:val="22"/>
        </w:rPr>
        <w:t xml:space="preserve">Independent (I): </w:t>
      </w:r>
      <w:r>
        <w:rPr>
          <w:rFonts w:ascii="Calibri" w:hAnsi="Calibri"/>
          <w:color w:val="2B2D42"/>
          <w:sz w:val="22"/>
        </w:rPr>
        <w:t>Các test case không phụ thuộc vào nhau, không chia sẻ trạng thái và có thể chạy độc lập theo thứ tự bất kỳ.</w:t>
      </w:r>
    </w:p>
    <w:p w14:paraId="1A96D1A6">
      <w:pPr>
        <w:pStyle w:val="23"/>
        <w:spacing w:before="40" w:after="60" w:line="276" w:lineRule="auto"/>
        <w:ind w:left="360"/>
      </w:pPr>
      <w:r>
        <w:rPr>
          <w:rFonts w:ascii="Calibri" w:hAnsi="Calibri"/>
          <w:b/>
          <w:color w:val="2B2D42"/>
          <w:sz w:val="22"/>
        </w:rPr>
        <w:t xml:space="preserve">Repeatable (R): </w:t>
      </w:r>
      <w:r>
        <w:rPr>
          <w:rFonts w:ascii="Calibri" w:hAnsi="Calibri"/>
          <w:color w:val="2B2D42"/>
          <w:sz w:val="22"/>
        </w:rPr>
        <w:t>Một test case phải cho ra kết quả giống nhau ở mọi môi trường chạy (máy cá nhân, server CI/CD, không mạng, không DB).</w:t>
      </w:r>
    </w:p>
    <w:p w14:paraId="4847B1BE">
      <w:pPr>
        <w:pStyle w:val="23"/>
        <w:spacing w:before="40" w:after="60" w:line="276" w:lineRule="auto"/>
        <w:ind w:left="360"/>
      </w:pPr>
      <w:r>
        <w:rPr>
          <w:rFonts w:ascii="Calibri" w:hAnsi="Calibri"/>
          <w:b/>
          <w:color w:val="2B2D42"/>
          <w:sz w:val="22"/>
        </w:rPr>
        <w:t xml:space="preserve">Self-validating (S): </w:t>
      </w:r>
      <w:r>
        <w:rPr>
          <w:rFonts w:ascii="Calibri" w:hAnsi="Calibri"/>
          <w:color w:val="2B2D42"/>
          <w:sz w:val="22"/>
        </w:rPr>
        <w:t>Mỗi test case phải tự xác định trạng thái Pass hay Fail dựa trên các khẳng định (assertions), không yêu cầu con người đọc log.</w:t>
      </w:r>
    </w:p>
    <w:p w14:paraId="2DD8262D">
      <w:pPr>
        <w:pStyle w:val="23"/>
        <w:spacing w:before="40" w:after="60" w:line="276" w:lineRule="auto"/>
        <w:ind w:left="360"/>
      </w:pPr>
      <w:r>
        <w:rPr>
          <w:rFonts w:ascii="Calibri" w:hAnsi="Calibri"/>
          <w:b/>
          <w:color w:val="2B2D42"/>
          <w:sz w:val="22"/>
        </w:rPr>
        <w:t xml:space="preserve">Timely (T): </w:t>
      </w:r>
      <w:r>
        <w:rPr>
          <w:rFonts w:ascii="Calibri" w:hAnsi="Calibri"/>
          <w:color w:val="2B2D42"/>
          <w:sz w:val="22"/>
        </w:rPr>
        <w:t>Viết đồng thời hoặc trước khi viết code nghiệp vụ (theo mô hình TDD - Test-Driven Development).</w:t>
      </w:r>
    </w:p>
    <w:p w14:paraId="39A13A73">
      <w:pPr>
        <w:pStyle w:val="3"/>
        <w:keepNext/>
        <w:spacing w:before="280" w:after="80"/>
      </w:pPr>
      <w:r>
        <w:rPr>
          <w:rFonts w:ascii="Calibri" w:hAnsi="Calibri"/>
          <w:b/>
          <w:color w:val="0A9396"/>
          <w:sz w:val="28"/>
        </w:rPr>
        <w:t>1.2. Tổng quan về JUnit 5</w:t>
      </w:r>
    </w:p>
    <w:p w14:paraId="7728EE04">
      <w:pPr>
        <w:spacing w:before="80" w:after="120" w:line="276" w:lineRule="auto"/>
      </w:pPr>
      <w:r>
        <w:rPr>
          <w:rFonts w:ascii="Calibri" w:hAnsi="Calibri"/>
          <w:color w:val="2B2D42"/>
          <w:sz w:val="22"/>
        </w:rPr>
        <w:t>JUnit 5 là framework kiểm thử mặc định và hiện đại nhất dành cho hệ sinh thái Java hiện nay. Về mặt kiến trúc, JUnit 5 được cấu thành từ 3 module chính:</w:t>
      </w:r>
    </w:p>
    <w:p w14:paraId="3B5465F9">
      <w:pPr>
        <w:spacing w:before="80" w:after="120" w:line="276" w:lineRule="auto"/>
      </w:pPr>
      <w:r>
        <w:rPr>
          <w:rFonts w:ascii="Calibri" w:hAnsi="Calibri"/>
          <w:b/>
          <w:color w:val="2B2D42"/>
          <w:sz w:val="22"/>
        </w:rPr>
        <w:t xml:space="preserve">Công thức: </w:t>
      </w:r>
      <w:r>
        <w:rPr>
          <w:rFonts w:ascii="Calibri" w:hAnsi="Calibri"/>
          <w:color w:val="2B2D42"/>
          <w:sz w:val="22"/>
        </w:rPr>
        <w:t>JUnit 5 = JUnit Platform + JUnit Jupiter + JUnit Vintage</w:t>
      </w:r>
    </w:p>
    <w:p w14:paraId="75DC096D">
      <w:pPr>
        <w:pStyle w:val="23"/>
        <w:spacing w:before="40" w:after="60" w:line="276" w:lineRule="auto"/>
        <w:ind w:left="360"/>
      </w:pPr>
      <w:r>
        <w:rPr>
          <w:rFonts w:ascii="Calibri" w:hAnsi="Calibri"/>
          <w:b/>
          <w:color w:val="2B2D42"/>
          <w:sz w:val="22"/>
        </w:rPr>
        <w:t xml:space="preserve">JUnit Platform: </w:t>
      </w:r>
      <w:r>
        <w:rPr>
          <w:rFonts w:ascii="Calibri" w:hAnsi="Calibri"/>
          <w:color w:val="2B2D42"/>
          <w:sz w:val="22"/>
        </w:rPr>
        <w:t>Cung cấp nền tảng cơ bản để khởi chạy các framework test trên máy ảo JVM. Module này chịu trách nhiệm tích hợp với các công cụ build (Maven, Gradle) và các IDE (IntelliJ IDEA, Eclipse).</w:t>
      </w:r>
    </w:p>
    <w:p w14:paraId="26FCEBC2">
      <w:pPr>
        <w:pStyle w:val="23"/>
        <w:spacing w:before="40" w:after="60" w:line="276" w:lineRule="auto"/>
        <w:ind w:left="360"/>
      </w:pPr>
      <w:r>
        <w:rPr>
          <w:rFonts w:ascii="Calibri" w:hAnsi="Calibri"/>
          <w:b/>
          <w:color w:val="2B2D42"/>
          <w:sz w:val="22"/>
        </w:rPr>
        <w:t xml:space="preserve">JUnit Jupiter: </w:t>
      </w:r>
      <w:r>
        <w:rPr>
          <w:rFonts w:ascii="Calibri" w:hAnsi="Calibri"/>
          <w:color w:val="2B2D42"/>
          <w:sz w:val="22"/>
        </w:rPr>
        <w:t>Chứa đựng toàn bộ API mới và Engine chạy test của JUnit 5. Nó cung cấp các annotation hiện đại như @Test, @BeforeEach, @ParameterizedTest, @CsvFileSource...</w:t>
      </w:r>
    </w:p>
    <w:p w14:paraId="5C84C4DA">
      <w:pPr>
        <w:pStyle w:val="23"/>
        <w:spacing w:before="40" w:after="60" w:line="276" w:lineRule="auto"/>
        <w:ind w:left="360"/>
      </w:pPr>
      <w:r>
        <w:rPr>
          <w:rFonts w:ascii="Calibri" w:hAnsi="Calibri"/>
          <w:b/>
          <w:color w:val="2B2D42"/>
          <w:sz w:val="22"/>
        </w:rPr>
        <w:t xml:space="preserve">JUnit Vintage: </w:t>
      </w:r>
      <w:r>
        <w:rPr>
          <w:rFonts w:ascii="Calibri" w:hAnsi="Calibri"/>
          <w:color w:val="2B2D42"/>
          <w:sz w:val="22"/>
        </w:rPr>
        <w:t>Đảm bảo tính tương thích ngược, cho phép chạy lại các test case cũ được viết bằng JUnit 3 và JUnit 4 trên nền tảng JUnit 5.</w:t>
      </w:r>
    </w:p>
    <w:p w14:paraId="30BC0416">
      <w:pPr>
        <w:pStyle w:val="3"/>
        <w:keepNext/>
        <w:spacing w:before="280" w:after="80"/>
      </w:pPr>
      <w:r>
        <w:rPr>
          <w:rFonts w:ascii="Calibri" w:hAnsi="Calibri"/>
          <w:b/>
          <w:color w:val="0A9396"/>
          <w:sz w:val="28"/>
        </w:rPr>
        <w:t>1.3. Mô hình AAA Pattern (Arrange – Act – Assert)</w:t>
      </w:r>
    </w:p>
    <w:p w14:paraId="44E535A9">
      <w:pPr>
        <w:spacing w:before="80" w:after="120" w:line="276" w:lineRule="auto"/>
      </w:pPr>
      <w:r>
        <w:rPr>
          <w:rFonts w:ascii="Calibri" w:hAnsi="Calibri"/>
          <w:color w:val="2B2D42"/>
          <w:sz w:val="22"/>
        </w:rPr>
        <w:t>Mô hình AAA là chuẩn mực thiết kế test case phổ biến nhất, giúp mã nguồn test rõ ràng, dễ bảo trì và dễ hiểu:</w:t>
      </w:r>
    </w:p>
    <w:p w14:paraId="5B4FB68F">
      <w:pPr>
        <w:pStyle w:val="23"/>
        <w:spacing w:before="40" w:after="60" w:line="276" w:lineRule="auto"/>
        <w:ind w:left="360"/>
      </w:pPr>
      <w:r>
        <w:rPr>
          <w:rFonts w:ascii="Calibri" w:hAnsi="Calibri"/>
          <w:b/>
          <w:color w:val="2B2D42"/>
          <w:sz w:val="22"/>
        </w:rPr>
        <w:t xml:space="preserve">Arrange (Sắp đặt): </w:t>
      </w:r>
      <w:r>
        <w:rPr>
          <w:rFonts w:ascii="Calibri" w:hAnsi="Calibri"/>
          <w:color w:val="2B2D42"/>
          <w:sz w:val="22"/>
        </w:rPr>
        <w:t>Chuẩn bị môi trường, khởi tạo đối tượng, thiết lập dữ liệu đầu vào và trạng thái mong muốn.</w:t>
      </w:r>
    </w:p>
    <w:p w14:paraId="1D35B77C">
      <w:pPr>
        <w:pStyle w:val="23"/>
        <w:spacing w:before="40" w:after="60" w:line="276" w:lineRule="auto"/>
        <w:ind w:left="360"/>
      </w:pPr>
      <w:r>
        <w:rPr>
          <w:rFonts w:ascii="Calibri" w:hAnsi="Calibri"/>
          <w:b/>
          <w:color w:val="2B2D42"/>
          <w:sz w:val="22"/>
        </w:rPr>
        <w:t xml:space="preserve">Act (Hành động): </w:t>
      </w:r>
      <w:r>
        <w:rPr>
          <w:rFonts w:ascii="Calibri" w:hAnsi="Calibri"/>
          <w:color w:val="2B2D42"/>
          <w:sz w:val="22"/>
        </w:rPr>
        <w:t>Gọi phương thức cần thực hiện kiểm thử (chỉ nên gọi một hành động duy nhất).</w:t>
      </w:r>
    </w:p>
    <w:p w14:paraId="030D3BC5">
      <w:pPr>
        <w:pStyle w:val="23"/>
        <w:spacing w:before="40" w:after="60" w:line="276" w:lineRule="auto"/>
        <w:ind w:left="360"/>
      </w:pPr>
      <w:r>
        <w:rPr>
          <w:rFonts w:ascii="Calibri" w:hAnsi="Calibri"/>
          <w:b/>
          <w:color w:val="2B2D42"/>
          <w:sz w:val="22"/>
        </w:rPr>
        <w:t xml:space="preserve">Assert (Khẳng định): </w:t>
      </w:r>
      <w:r>
        <w:rPr>
          <w:rFonts w:ascii="Calibri" w:hAnsi="Calibri"/>
          <w:color w:val="2B2D42"/>
          <w:sz w:val="22"/>
        </w:rPr>
        <w:t>Sử dụng các câu lệnh khẳng định (assertions) để so sánh kết quả thực tế thu được với kết quả mong đợi ban đầu.</w:t>
      </w:r>
    </w:p>
    <w:p w14:paraId="374E677B">
      <w:pPr>
        <w:pStyle w:val="3"/>
        <w:keepNext/>
        <w:spacing w:before="280" w:after="80"/>
      </w:pPr>
      <w:r>
        <w:rPr>
          <w:rFonts w:ascii="Calibri" w:hAnsi="Calibri"/>
          <w:b/>
          <w:color w:val="0A9396"/>
          <w:sz w:val="28"/>
        </w:rPr>
        <w:t>1.4. Maven POM (Project Object Model)</w:t>
      </w:r>
    </w:p>
    <w:p w14:paraId="1686372E">
      <w:pPr>
        <w:spacing w:before="80" w:after="120" w:line="276" w:lineRule="auto"/>
      </w:pPr>
      <w:r>
        <w:rPr>
          <w:rFonts w:ascii="Calibri" w:hAnsi="Calibri"/>
          <w:color w:val="2B2D42"/>
          <w:sz w:val="22"/>
        </w:rPr>
        <w:t>File pom.xml là tệp cấu hình cốt lõi của dự án Maven. Nó quản lý thông tin metadata của dự án (groupId, artifactId, version), phiên bản JDK biên dịch, các thư viện bên thứ ba (dependencies) và các plugin bổ trợ (như maven-surefire-plugin để chạy test, jacoco-maven-plugin để sinh báo cáo độ phủ).</w:t>
      </w:r>
    </w:p>
    <w:p w14:paraId="17E89E1C">
      <w:r>
        <w:br w:type="page"/>
      </w:r>
    </w:p>
    <w:p w14:paraId="0A05FD72">
      <w:pPr>
        <w:pStyle w:val="2"/>
        <w:keepNext/>
        <w:pBdr>
          <w:bottom w:val="single" w:color="005F73" w:sz="6" w:space="4"/>
        </w:pBdr>
        <w:spacing w:before="280" w:after="80"/>
      </w:pPr>
      <w:r>
        <w:rPr>
          <w:rFonts w:ascii="Calibri" w:hAnsi="Calibri"/>
          <w:b/>
          <w:color w:val="005F73"/>
          <w:sz w:val="36"/>
        </w:rPr>
        <w:t>PHẦN II – THỰC HÀNH 1: DEMO CALCULATOR &amp; LIFECYCLE</w:t>
      </w:r>
    </w:p>
    <w:p w14:paraId="2FD9E303">
      <w:pPr>
        <w:pStyle w:val="3"/>
        <w:keepNext/>
        <w:spacing w:before="280" w:after="80"/>
      </w:pPr>
      <w:r>
        <w:rPr>
          <w:rFonts w:ascii="Calibri" w:hAnsi="Calibri"/>
          <w:b/>
          <w:color w:val="0A9396"/>
          <w:sz w:val="28"/>
        </w:rPr>
        <w:t>2.1. Cấu hình Maven (pom.xml)</w:t>
      </w:r>
    </w:p>
    <w:p w14:paraId="0C393566">
      <w:pPr>
        <w:spacing w:before="80" w:after="120" w:line="276" w:lineRule="auto"/>
      </w:pPr>
      <w:r>
        <w:rPr>
          <w:rFonts w:ascii="Calibri" w:hAnsi="Calibri"/>
          <w:color w:val="2B2D42"/>
          <w:sz w:val="22"/>
        </w:rPr>
        <w:t>Dự án được cấu hình sử dụng JDK 17, JUnit Jupiter phiên bản 5.12.2 và JaCoCo plugin đo coverage:</w:t>
      </w:r>
    </w:p>
    <w:p w14:paraId="2EAFC722">
      <w:pPr>
        <w:pBdr>
          <w:left w:val="single" w:color="005F73" w:sz="18" w:space="8"/>
        </w:pBdr>
        <w:shd w:val="clear" w:fill="F4F6F9"/>
        <w:spacing w:before="80" w:after="80" w:line="240" w:lineRule="auto"/>
        <w:ind w:left="288"/>
      </w:pPr>
      <w:r>
        <w:rPr>
          <w:rFonts w:ascii="Consolas" w:hAnsi="Consolas"/>
          <w:color w:val="2B2D42"/>
          <w:sz w:val="18"/>
        </w:rPr>
        <w:t>&lt;?xml version="1.0" encoding="UTF-8"?&gt;</w:t>
      </w:r>
      <w:r>
        <w:rPr>
          <w:rFonts w:ascii="Consolas" w:hAnsi="Consolas"/>
          <w:color w:val="2B2D42"/>
          <w:sz w:val="18"/>
        </w:rPr>
        <w:br w:type="textWrapping"/>
      </w:r>
      <w:r>
        <w:rPr>
          <w:rFonts w:ascii="Consolas" w:hAnsi="Consolas"/>
          <w:color w:val="2B2D42"/>
          <w:sz w:val="18"/>
        </w:rPr>
        <w:t>&lt;project xmlns="http://maven.apache.org/POM/4.0.0"</w:t>
      </w:r>
      <w:r>
        <w:rPr>
          <w:rFonts w:ascii="Consolas" w:hAnsi="Consolas"/>
          <w:color w:val="2B2D42"/>
          <w:sz w:val="18"/>
        </w:rPr>
        <w:br w:type="textWrapping"/>
      </w:r>
      <w:r>
        <w:rPr>
          <w:rFonts w:ascii="Consolas" w:hAnsi="Consolas"/>
          <w:color w:val="2B2D42"/>
          <w:sz w:val="18"/>
        </w:rPr>
        <w:t xml:space="preserve">         xmlns:xsi="http://www.w3.org/2001/XMLSchema-instance"</w:t>
      </w:r>
      <w:r>
        <w:rPr>
          <w:rFonts w:ascii="Consolas" w:hAnsi="Consolas"/>
          <w:color w:val="2B2D42"/>
          <w:sz w:val="18"/>
        </w:rPr>
        <w:br w:type="textWrapping"/>
      </w:r>
      <w:r>
        <w:rPr>
          <w:rFonts w:ascii="Consolas" w:hAnsi="Consolas"/>
          <w:color w:val="2B2D42"/>
          <w:sz w:val="18"/>
        </w:rPr>
        <w:t xml:space="preserve">         xsi:schemaLocation="http://maven.apache.org/POM/4.0.0 http://maven.apache.org/xsd/maven-4.0.0.xsd"&gt;</w:t>
      </w:r>
      <w:r>
        <w:rPr>
          <w:rFonts w:ascii="Consolas" w:hAnsi="Consolas"/>
          <w:color w:val="2B2D42"/>
          <w:sz w:val="18"/>
        </w:rPr>
        <w:br w:type="textWrapping"/>
      </w:r>
      <w:r>
        <w:rPr>
          <w:rFonts w:ascii="Consolas" w:hAnsi="Consolas"/>
          <w:color w:val="2B2D42"/>
          <w:sz w:val="18"/>
        </w:rPr>
        <w:t xml:space="preserve">    &lt;modelVersion&gt;4.0.0&lt;/modelVersion&gt;</w:t>
      </w:r>
      <w:r>
        <w:rPr>
          <w:rFonts w:ascii="Consolas" w:hAnsi="Consolas"/>
          <w:color w:val="2B2D42"/>
          <w:sz w:val="18"/>
        </w:rPr>
        <w:br w:type="textWrapping"/>
      </w:r>
      <w:r>
        <w:rPr>
          <w:rFonts w:ascii="Consolas" w:hAnsi="Consolas"/>
          <w:color w:val="2B2D42"/>
          <w:sz w:val="18"/>
        </w:rPr>
        <w:t xml:space="preserve">    &lt;groupId&gt;traltb.example&lt;/groupId&gt;</w:t>
      </w:r>
      <w:r>
        <w:rPr>
          <w:rFonts w:ascii="Consolas" w:hAnsi="Consolas"/>
          <w:color w:val="2B2D42"/>
          <w:sz w:val="18"/>
        </w:rPr>
        <w:br w:type="textWrapping"/>
      </w:r>
      <w:r>
        <w:rPr>
          <w:rFonts w:ascii="Consolas" w:hAnsi="Consolas"/>
          <w:color w:val="2B2D42"/>
          <w:sz w:val="18"/>
        </w:rPr>
        <w:t xml:space="preserve">    &lt;artifactId&gt;swt_lab2_junit5&lt;/artifactId&gt;</w:t>
      </w:r>
      <w:r>
        <w:rPr>
          <w:rFonts w:ascii="Consolas" w:hAnsi="Consolas"/>
          <w:color w:val="2B2D42"/>
          <w:sz w:val="18"/>
        </w:rPr>
        <w:br w:type="textWrapping"/>
      </w:r>
      <w:r>
        <w:rPr>
          <w:rFonts w:ascii="Consolas" w:hAnsi="Consolas"/>
          <w:color w:val="2B2D42"/>
          <w:sz w:val="18"/>
        </w:rPr>
        <w:t xml:space="preserve">    &lt;version&gt;1.0-SNAPSHOT&lt;/version&gt;</w:t>
      </w:r>
      <w:r>
        <w:rPr>
          <w:rFonts w:ascii="Consolas" w:hAnsi="Consolas"/>
          <w:color w:val="2B2D42"/>
          <w:sz w:val="18"/>
        </w:rPr>
        <w:br w:type="textWrapping"/>
      </w:r>
      <w:r>
        <w:rPr>
          <w:rFonts w:ascii="Consolas" w:hAnsi="Consolas"/>
          <w:color w:val="2B2D42"/>
          <w:sz w:val="18"/>
        </w:rPr>
        <w:t xml:space="preserve">    &lt;properties&gt;</w:t>
      </w:r>
      <w:r>
        <w:rPr>
          <w:rFonts w:ascii="Consolas" w:hAnsi="Consolas"/>
          <w:color w:val="2B2D42"/>
          <w:sz w:val="18"/>
        </w:rPr>
        <w:br w:type="textWrapping"/>
      </w:r>
      <w:r>
        <w:rPr>
          <w:rFonts w:ascii="Consolas" w:hAnsi="Consolas"/>
          <w:color w:val="2B2D42"/>
          <w:sz w:val="18"/>
        </w:rPr>
        <w:t xml:space="preserve">        &lt;maven.compiler.source&gt;17&lt;/maven.compiler.source&gt;</w:t>
      </w:r>
      <w:r>
        <w:rPr>
          <w:rFonts w:ascii="Consolas" w:hAnsi="Consolas"/>
          <w:color w:val="2B2D42"/>
          <w:sz w:val="18"/>
        </w:rPr>
        <w:br w:type="textWrapping"/>
      </w:r>
      <w:r>
        <w:rPr>
          <w:rFonts w:ascii="Consolas" w:hAnsi="Consolas"/>
          <w:color w:val="2B2D42"/>
          <w:sz w:val="18"/>
        </w:rPr>
        <w:t xml:space="preserve">        &lt;maven.compiler.target&gt;17&lt;/maven.compiler.target&gt;</w:t>
      </w:r>
      <w:r>
        <w:rPr>
          <w:rFonts w:ascii="Consolas" w:hAnsi="Consolas"/>
          <w:color w:val="2B2D42"/>
          <w:sz w:val="18"/>
        </w:rPr>
        <w:br w:type="textWrapping"/>
      </w:r>
      <w:r>
        <w:rPr>
          <w:rFonts w:ascii="Consolas" w:hAnsi="Consolas"/>
          <w:color w:val="2B2D42"/>
          <w:sz w:val="18"/>
        </w:rPr>
        <w:t xml:space="preserve">        &lt;project.build.sourceEncoding&gt;UTF-8&lt;/project.build.sourceEncoding&gt;</w:t>
      </w:r>
      <w:r>
        <w:rPr>
          <w:rFonts w:ascii="Consolas" w:hAnsi="Consolas"/>
          <w:color w:val="2B2D42"/>
          <w:sz w:val="18"/>
        </w:rPr>
        <w:br w:type="textWrapping"/>
      </w:r>
      <w:r>
        <w:rPr>
          <w:rFonts w:ascii="Consolas" w:hAnsi="Consolas"/>
          <w:color w:val="2B2D42"/>
          <w:sz w:val="18"/>
        </w:rPr>
        <w:t xml:space="preserve">    &lt;/properties&gt;</w:t>
      </w:r>
      <w:r>
        <w:rPr>
          <w:rFonts w:ascii="Consolas" w:hAnsi="Consolas"/>
          <w:color w:val="2B2D42"/>
          <w:sz w:val="18"/>
        </w:rPr>
        <w:br w:type="textWrapping"/>
      </w:r>
      <w:r>
        <w:rPr>
          <w:rFonts w:ascii="Consolas" w:hAnsi="Consolas"/>
          <w:color w:val="2B2D42"/>
          <w:sz w:val="18"/>
        </w:rPr>
        <w:t xml:space="preserve">    &lt;dependencies&gt;</w:t>
      </w:r>
      <w:r>
        <w:rPr>
          <w:rFonts w:ascii="Consolas" w:hAnsi="Consolas"/>
          <w:color w:val="2B2D42"/>
          <w:sz w:val="18"/>
        </w:rPr>
        <w:br w:type="textWrapping"/>
      </w:r>
      <w:r>
        <w:rPr>
          <w:rFonts w:ascii="Consolas" w:hAnsi="Consolas"/>
          <w:color w:val="2B2D42"/>
          <w:sz w:val="18"/>
        </w:rPr>
        <w:t xml:space="preserve">        &lt;dependency&gt;</w:t>
      </w:r>
      <w:r>
        <w:rPr>
          <w:rFonts w:ascii="Consolas" w:hAnsi="Consolas"/>
          <w:color w:val="2B2D42"/>
          <w:sz w:val="18"/>
        </w:rPr>
        <w:br w:type="textWrapping"/>
      </w:r>
      <w:r>
        <w:rPr>
          <w:rFonts w:ascii="Consolas" w:hAnsi="Consolas"/>
          <w:color w:val="2B2D42"/>
          <w:sz w:val="18"/>
        </w:rPr>
        <w:t xml:space="preserve">            &lt;groupId&gt;org.junit.jupiter&lt;/groupId&gt;</w:t>
      </w:r>
      <w:r>
        <w:rPr>
          <w:rFonts w:ascii="Consolas" w:hAnsi="Consolas"/>
          <w:color w:val="2B2D42"/>
          <w:sz w:val="18"/>
        </w:rPr>
        <w:br w:type="textWrapping"/>
      </w:r>
      <w:r>
        <w:rPr>
          <w:rFonts w:ascii="Consolas" w:hAnsi="Consolas"/>
          <w:color w:val="2B2D42"/>
          <w:sz w:val="18"/>
        </w:rPr>
        <w:t xml:space="preserve">            &lt;artifactId&gt;junit-jupiter-engine&lt;/artifactId&gt;</w:t>
      </w:r>
      <w:r>
        <w:rPr>
          <w:rFonts w:ascii="Consolas" w:hAnsi="Consolas"/>
          <w:color w:val="2B2D42"/>
          <w:sz w:val="18"/>
        </w:rPr>
        <w:br w:type="textWrapping"/>
      </w:r>
      <w:r>
        <w:rPr>
          <w:rFonts w:ascii="Consolas" w:hAnsi="Consolas"/>
          <w:color w:val="2B2D42"/>
          <w:sz w:val="18"/>
        </w:rPr>
        <w:t xml:space="preserve">            &lt;version&gt;5.12.2&lt;/version&gt;</w:t>
      </w:r>
      <w:r>
        <w:rPr>
          <w:rFonts w:ascii="Consolas" w:hAnsi="Consolas"/>
          <w:color w:val="2B2D42"/>
          <w:sz w:val="18"/>
        </w:rPr>
        <w:br w:type="textWrapping"/>
      </w:r>
      <w:r>
        <w:rPr>
          <w:rFonts w:ascii="Consolas" w:hAnsi="Consolas"/>
          <w:color w:val="2B2D42"/>
          <w:sz w:val="18"/>
        </w:rPr>
        <w:t xml:space="preserve">            &lt;scope&gt;test&lt;/scope&gt;</w:t>
      </w:r>
      <w:r>
        <w:rPr>
          <w:rFonts w:ascii="Consolas" w:hAnsi="Consolas"/>
          <w:color w:val="2B2D42"/>
          <w:sz w:val="18"/>
        </w:rPr>
        <w:br w:type="textWrapping"/>
      </w:r>
      <w:r>
        <w:rPr>
          <w:rFonts w:ascii="Consolas" w:hAnsi="Consolas"/>
          <w:color w:val="2B2D42"/>
          <w:sz w:val="18"/>
        </w:rPr>
        <w:t xml:space="preserve">        &lt;/dependency&gt;</w:t>
      </w:r>
      <w:r>
        <w:rPr>
          <w:rFonts w:ascii="Consolas" w:hAnsi="Consolas"/>
          <w:color w:val="2B2D42"/>
          <w:sz w:val="18"/>
        </w:rPr>
        <w:br w:type="textWrapping"/>
      </w:r>
      <w:r>
        <w:rPr>
          <w:rFonts w:ascii="Consolas" w:hAnsi="Consolas"/>
          <w:color w:val="2B2D42"/>
          <w:sz w:val="18"/>
        </w:rPr>
        <w:t xml:space="preserve">        &lt;dependency&gt;</w:t>
      </w:r>
      <w:r>
        <w:rPr>
          <w:rFonts w:ascii="Consolas" w:hAnsi="Consolas"/>
          <w:color w:val="2B2D42"/>
          <w:sz w:val="18"/>
        </w:rPr>
        <w:br w:type="textWrapping"/>
      </w:r>
      <w:r>
        <w:rPr>
          <w:rFonts w:ascii="Consolas" w:hAnsi="Consolas"/>
          <w:color w:val="2B2D42"/>
          <w:sz w:val="18"/>
        </w:rPr>
        <w:t xml:space="preserve">            &lt;groupId&gt;org.junit.jupiter&lt;/groupId&gt;</w:t>
      </w:r>
      <w:r>
        <w:rPr>
          <w:rFonts w:ascii="Consolas" w:hAnsi="Consolas"/>
          <w:color w:val="2B2D42"/>
          <w:sz w:val="18"/>
        </w:rPr>
        <w:br w:type="textWrapping"/>
      </w:r>
      <w:r>
        <w:rPr>
          <w:rFonts w:ascii="Consolas" w:hAnsi="Consolas"/>
          <w:color w:val="2B2D42"/>
          <w:sz w:val="18"/>
        </w:rPr>
        <w:t xml:space="preserve">            &lt;artifactId&gt;junit-jupiter-api&lt;/artifactId&gt;</w:t>
      </w:r>
      <w:r>
        <w:rPr>
          <w:rFonts w:ascii="Consolas" w:hAnsi="Consolas"/>
          <w:color w:val="2B2D42"/>
          <w:sz w:val="18"/>
        </w:rPr>
        <w:br w:type="textWrapping"/>
      </w:r>
      <w:r>
        <w:rPr>
          <w:rFonts w:ascii="Consolas" w:hAnsi="Consolas"/>
          <w:color w:val="2B2D42"/>
          <w:sz w:val="18"/>
        </w:rPr>
        <w:t xml:space="preserve">            &lt;version&gt;5.12.2&lt;/version&gt;</w:t>
      </w:r>
      <w:r>
        <w:rPr>
          <w:rFonts w:ascii="Consolas" w:hAnsi="Consolas"/>
          <w:color w:val="2B2D42"/>
          <w:sz w:val="18"/>
        </w:rPr>
        <w:br w:type="textWrapping"/>
      </w:r>
      <w:r>
        <w:rPr>
          <w:rFonts w:ascii="Consolas" w:hAnsi="Consolas"/>
          <w:color w:val="2B2D42"/>
          <w:sz w:val="18"/>
        </w:rPr>
        <w:t xml:space="preserve">            &lt;scope&gt;test&lt;/scope&gt;</w:t>
      </w:r>
      <w:r>
        <w:rPr>
          <w:rFonts w:ascii="Consolas" w:hAnsi="Consolas"/>
          <w:color w:val="2B2D42"/>
          <w:sz w:val="18"/>
        </w:rPr>
        <w:br w:type="textWrapping"/>
      </w:r>
      <w:r>
        <w:rPr>
          <w:rFonts w:ascii="Consolas" w:hAnsi="Consolas"/>
          <w:color w:val="2B2D42"/>
          <w:sz w:val="18"/>
        </w:rPr>
        <w:t xml:space="preserve">        &lt;/dependency&gt;</w:t>
      </w:r>
      <w:r>
        <w:rPr>
          <w:rFonts w:ascii="Consolas" w:hAnsi="Consolas"/>
          <w:color w:val="2B2D42"/>
          <w:sz w:val="18"/>
        </w:rPr>
        <w:br w:type="textWrapping"/>
      </w:r>
      <w:r>
        <w:rPr>
          <w:rFonts w:ascii="Consolas" w:hAnsi="Consolas"/>
          <w:color w:val="2B2D42"/>
          <w:sz w:val="18"/>
        </w:rPr>
        <w:t xml:space="preserve">        &lt;dependency&gt;</w:t>
      </w:r>
      <w:r>
        <w:rPr>
          <w:rFonts w:ascii="Consolas" w:hAnsi="Consolas"/>
          <w:color w:val="2B2D42"/>
          <w:sz w:val="18"/>
        </w:rPr>
        <w:br w:type="textWrapping"/>
      </w:r>
      <w:r>
        <w:rPr>
          <w:rFonts w:ascii="Consolas" w:hAnsi="Consolas"/>
          <w:color w:val="2B2D42"/>
          <w:sz w:val="18"/>
        </w:rPr>
        <w:t xml:space="preserve">            &lt;groupId&gt;org.junit.jupiter&lt;/groupId&gt;</w:t>
      </w:r>
      <w:r>
        <w:rPr>
          <w:rFonts w:ascii="Consolas" w:hAnsi="Consolas"/>
          <w:color w:val="2B2D42"/>
          <w:sz w:val="18"/>
        </w:rPr>
        <w:br w:type="textWrapping"/>
      </w:r>
      <w:r>
        <w:rPr>
          <w:rFonts w:ascii="Consolas" w:hAnsi="Consolas"/>
          <w:color w:val="2B2D42"/>
          <w:sz w:val="18"/>
        </w:rPr>
        <w:t xml:space="preserve">            &lt;artifactId&gt;junit-jupiter-params&lt;/artifactId&gt;</w:t>
      </w:r>
      <w:r>
        <w:rPr>
          <w:rFonts w:ascii="Consolas" w:hAnsi="Consolas"/>
          <w:color w:val="2B2D42"/>
          <w:sz w:val="18"/>
        </w:rPr>
        <w:br w:type="textWrapping"/>
      </w:r>
      <w:r>
        <w:rPr>
          <w:rFonts w:ascii="Consolas" w:hAnsi="Consolas"/>
          <w:color w:val="2B2D42"/>
          <w:sz w:val="18"/>
        </w:rPr>
        <w:t xml:space="preserve">            &lt;version&gt;5.12.2&lt;/version&gt;</w:t>
      </w:r>
      <w:r>
        <w:rPr>
          <w:rFonts w:ascii="Consolas" w:hAnsi="Consolas"/>
          <w:color w:val="2B2D42"/>
          <w:sz w:val="18"/>
        </w:rPr>
        <w:br w:type="textWrapping"/>
      </w:r>
      <w:r>
        <w:rPr>
          <w:rFonts w:ascii="Consolas" w:hAnsi="Consolas"/>
          <w:color w:val="2B2D42"/>
          <w:sz w:val="18"/>
        </w:rPr>
        <w:t xml:space="preserve">            &lt;scope&gt;test&lt;/scope&gt;</w:t>
      </w:r>
      <w:r>
        <w:rPr>
          <w:rFonts w:ascii="Consolas" w:hAnsi="Consolas"/>
          <w:color w:val="2B2D42"/>
          <w:sz w:val="18"/>
        </w:rPr>
        <w:br w:type="textWrapping"/>
      </w:r>
      <w:r>
        <w:rPr>
          <w:rFonts w:ascii="Consolas" w:hAnsi="Consolas"/>
          <w:color w:val="2B2D42"/>
          <w:sz w:val="18"/>
        </w:rPr>
        <w:t xml:space="preserve">        &lt;/dependency&gt;</w:t>
      </w:r>
      <w:r>
        <w:rPr>
          <w:rFonts w:ascii="Consolas" w:hAnsi="Consolas"/>
          <w:color w:val="2B2D42"/>
          <w:sz w:val="18"/>
        </w:rPr>
        <w:br w:type="textWrapping"/>
      </w:r>
      <w:r>
        <w:rPr>
          <w:rFonts w:ascii="Consolas" w:hAnsi="Consolas"/>
          <w:color w:val="2B2D42"/>
          <w:sz w:val="18"/>
        </w:rPr>
        <w:t xml:space="preserve">    &lt;/dependencies&gt;</w:t>
      </w:r>
      <w:r>
        <w:rPr>
          <w:rFonts w:ascii="Consolas" w:hAnsi="Consolas"/>
          <w:color w:val="2B2D42"/>
          <w:sz w:val="18"/>
        </w:rPr>
        <w:br w:type="textWrapping"/>
      </w:r>
      <w:r>
        <w:rPr>
          <w:rFonts w:ascii="Consolas" w:hAnsi="Consolas"/>
          <w:color w:val="2B2D42"/>
          <w:sz w:val="18"/>
        </w:rPr>
        <w:t xml:space="preserve">    &lt;build&gt;</w:t>
      </w:r>
      <w:r>
        <w:rPr>
          <w:rFonts w:ascii="Consolas" w:hAnsi="Consolas"/>
          <w:color w:val="2B2D42"/>
          <w:sz w:val="18"/>
        </w:rPr>
        <w:br w:type="textWrapping"/>
      </w:r>
      <w:r>
        <w:rPr>
          <w:rFonts w:ascii="Consolas" w:hAnsi="Consolas"/>
          <w:color w:val="2B2D42"/>
          <w:sz w:val="18"/>
        </w:rPr>
        <w:t xml:space="preserve">        &lt;plugins&gt;</w:t>
      </w:r>
      <w:r>
        <w:rPr>
          <w:rFonts w:ascii="Consolas" w:hAnsi="Consolas"/>
          <w:color w:val="2B2D42"/>
          <w:sz w:val="18"/>
        </w:rPr>
        <w:br w:type="textWrapping"/>
      </w:r>
      <w:r>
        <w:rPr>
          <w:rFonts w:ascii="Consolas" w:hAnsi="Consolas"/>
          <w:color w:val="2B2D42"/>
          <w:sz w:val="18"/>
        </w:rPr>
        <w:t xml:space="preserve">            &lt;plugin&gt;</w:t>
      </w:r>
      <w:r>
        <w:rPr>
          <w:rFonts w:ascii="Consolas" w:hAnsi="Consolas"/>
          <w:color w:val="2B2D42"/>
          <w:sz w:val="18"/>
        </w:rPr>
        <w:br w:type="textWrapping"/>
      </w:r>
      <w:r>
        <w:rPr>
          <w:rFonts w:ascii="Consolas" w:hAnsi="Consolas"/>
          <w:color w:val="2B2D42"/>
          <w:sz w:val="18"/>
        </w:rPr>
        <w:t xml:space="preserve">                &lt;groupId&gt;org.apache.maven.plugins&lt;/groupId&gt;</w:t>
      </w:r>
      <w:r>
        <w:rPr>
          <w:rFonts w:ascii="Consolas" w:hAnsi="Consolas"/>
          <w:color w:val="2B2D42"/>
          <w:sz w:val="18"/>
        </w:rPr>
        <w:br w:type="textWrapping"/>
      </w:r>
      <w:r>
        <w:rPr>
          <w:rFonts w:ascii="Consolas" w:hAnsi="Consolas"/>
          <w:color w:val="2B2D42"/>
          <w:sz w:val="18"/>
        </w:rPr>
        <w:t xml:space="preserve">                &lt;artifactId&gt;maven-surefire-plugin&lt;/artifactId&gt;</w:t>
      </w:r>
      <w:r>
        <w:rPr>
          <w:rFonts w:ascii="Consolas" w:hAnsi="Consolas"/>
          <w:color w:val="2B2D42"/>
          <w:sz w:val="18"/>
        </w:rPr>
        <w:br w:type="textWrapping"/>
      </w:r>
      <w:r>
        <w:rPr>
          <w:rFonts w:ascii="Consolas" w:hAnsi="Consolas"/>
          <w:color w:val="2B2D42"/>
          <w:sz w:val="18"/>
        </w:rPr>
        <w:t xml:space="preserve">                &lt;version&gt;3.2.5&lt;/version&gt;</w:t>
      </w:r>
      <w:r>
        <w:rPr>
          <w:rFonts w:ascii="Consolas" w:hAnsi="Consolas"/>
          <w:color w:val="2B2D42"/>
          <w:sz w:val="18"/>
        </w:rPr>
        <w:br w:type="textWrapping"/>
      </w:r>
      <w:r>
        <w:rPr>
          <w:rFonts w:ascii="Consolas" w:hAnsi="Consolas"/>
          <w:color w:val="2B2D42"/>
          <w:sz w:val="18"/>
        </w:rPr>
        <w:t xml:space="preserve">            &lt;/plugin&gt;</w:t>
      </w:r>
      <w:r>
        <w:rPr>
          <w:rFonts w:ascii="Consolas" w:hAnsi="Consolas"/>
          <w:color w:val="2B2D42"/>
          <w:sz w:val="18"/>
        </w:rPr>
        <w:br w:type="textWrapping"/>
      </w:r>
      <w:r>
        <w:rPr>
          <w:rFonts w:ascii="Consolas" w:hAnsi="Consolas"/>
          <w:color w:val="2B2D42"/>
          <w:sz w:val="18"/>
        </w:rPr>
        <w:t xml:space="preserve">            &lt;plugin&gt;</w:t>
      </w:r>
      <w:r>
        <w:rPr>
          <w:rFonts w:ascii="Consolas" w:hAnsi="Consolas"/>
          <w:color w:val="2B2D42"/>
          <w:sz w:val="18"/>
        </w:rPr>
        <w:br w:type="textWrapping"/>
      </w:r>
      <w:r>
        <w:rPr>
          <w:rFonts w:ascii="Consolas" w:hAnsi="Consolas"/>
          <w:color w:val="2B2D42"/>
          <w:sz w:val="18"/>
        </w:rPr>
        <w:t xml:space="preserve">                &lt;groupId&gt;org.jacoco&lt;/groupId&gt;</w:t>
      </w:r>
      <w:r>
        <w:rPr>
          <w:rFonts w:ascii="Consolas" w:hAnsi="Consolas"/>
          <w:color w:val="2B2D42"/>
          <w:sz w:val="18"/>
        </w:rPr>
        <w:br w:type="textWrapping"/>
      </w:r>
      <w:r>
        <w:rPr>
          <w:rFonts w:ascii="Consolas" w:hAnsi="Consolas"/>
          <w:color w:val="2B2D42"/>
          <w:sz w:val="18"/>
        </w:rPr>
        <w:t xml:space="preserve">                &lt;artifactId&gt;jacoco-maven-plugin&lt;/artifactId&gt;</w:t>
      </w:r>
      <w:r>
        <w:rPr>
          <w:rFonts w:ascii="Consolas" w:hAnsi="Consolas"/>
          <w:color w:val="2B2D42"/>
          <w:sz w:val="18"/>
        </w:rPr>
        <w:br w:type="textWrapping"/>
      </w:r>
      <w:r>
        <w:rPr>
          <w:rFonts w:ascii="Consolas" w:hAnsi="Consolas"/>
          <w:color w:val="2B2D42"/>
          <w:sz w:val="18"/>
        </w:rPr>
        <w:t xml:space="preserve">                &lt;version&gt;0.8.11&lt;/version&gt;</w:t>
      </w:r>
      <w:r>
        <w:rPr>
          <w:rFonts w:ascii="Consolas" w:hAnsi="Consolas"/>
          <w:color w:val="2B2D42"/>
          <w:sz w:val="18"/>
        </w:rPr>
        <w:br w:type="textWrapping"/>
      </w:r>
      <w:r>
        <w:rPr>
          <w:rFonts w:ascii="Consolas" w:hAnsi="Consolas"/>
          <w:color w:val="2B2D42"/>
          <w:sz w:val="18"/>
        </w:rPr>
        <w:t xml:space="preserve">                &lt;executions&gt;</w:t>
      </w:r>
      <w:r>
        <w:rPr>
          <w:rFonts w:ascii="Consolas" w:hAnsi="Consolas"/>
          <w:color w:val="2B2D42"/>
          <w:sz w:val="18"/>
        </w:rPr>
        <w:br w:type="textWrapping"/>
      </w:r>
      <w:r>
        <w:rPr>
          <w:rFonts w:ascii="Consolas" w:hAnsi="Consolas"/>
          <w:color w:val="2B2D42"/>
          <w:sz w:val="18"/>
        </w:rPr>
        <w:t xml:space="preserve">                    &lt;execution&gt;</w:t>
      </w:r>
      <w:r>
        <w:rPr>
          <w:rFonts w:ascii="Consolas" w:hAnsi="Consolas"/>
          <w:color w:val="2B2D42"/>
          <w:sz w:val="18"/>
        </w:rPr>
        <w:br w:type="textWrapping"/>
      </w:r>
      <w:r>
        <w:rPr>
          <w:rFonts w:ascii="Consolas" w:hAnsi="Consolas"/>
          <w:color w:val="2B2D42"/>
          <w:sz w:val="18"/>
        </w:rPr>
        <w:t xml:space="preserve">                        &lt;goals&gt;</w:t>
      </w:r>
      <w:r>
        <w:rPr>
          <w:rFonts w:ascii="Consolas" w:hAnsi="Consolas"/>
          <w:color w:val="2B2D42"/>
          <w:sz w:val="18"/>
        </w:rPr>
        <w:br w:type="textWrapping"/>
      </w:r>
      <w:r>
        <w:rPr>
          <w:rFonts w:ascii="Consolas" w:hAnsi="Consolas"/>
          <w:color w:val="2B2D42"/>
          <w:sz w:val="18"/>
        </w:rPr>
        <w:t xml:space="preserve">                            &lt;goal&gt;prepare-agent&lt;/goal&gt;</w:t>
      </w:r>
      <w:r>
        <w:rPr>
          <w:rFonts w:ascii="Consolas" w:hAnsi="Consolas"/>
          <w:color w:val="2B2D42"/>
          <w:sz w:val="18"/>
        </w:rPr>
        <w:br w:type="textWrapping"/>
      </w:r>
      <w:r>
        <w:rPr>
          <w:rFonts w:ascii="Consolas" w:hAnsi="Consolas"/>
          <w:color w:val="2B2D42"/>
          <w:sz w:val="18"/>
        </w:rPr>
        <w:t xml:space="preserve">                        &lt;/goals&gt;</w:t>
      </w:r>
      <w:r>
        <w:rPr>
          <w:rFonts w:ascii="Consolas" w:hAnsi="Consolas"/>
          <w:color w:val="2B2D42"/>
          <w:sz w:val="18"/>
        </w:rPr>
        <w:br w:type="textWrapping"/>
      </w:r>
      <w:r>
        <w:rPr>
          <w:rFonts w:ascii="Consolas" w:hAnsi="Consolas"/>
          <w:color w:val="2B2D42"/>
          <w:sz w:val="18"/>
        </w:rPr>
        <w:t xml:space="preserve">                    &lt;/execution&gt;</w:t>
      </w:r>
      <w:r>
        <w:rPr>
          <w:rFonts w:ascii="Consolas" w:hAnsi="Consolas"/>
          <w:color w:val="2B2D42"/>
          <w:sz w:val="18"/>
        </w:rPr>
        <w:br w:type="textWrapping"/>
      </w:r>
      <w:r>
        <w:rPr>
          <w:rFonts w:ascii="Consolas" w:hAnsi="Consolas"/>
          <w:color w:val="2B2D42"/>
          <w:sz w:val="18"/>
        </w:rPr>
        <w:t xml:space="preserve">                    &lt;execution&gt;</w:t>
      </w:r>
      <w:r>
        <w:rPr>
          <w:rFonts w:ascii="Consolas" w:hAnsi="Consolas"/>
          <w:color w:val="2B2D42"/>
          <w:sz w:val="18"/>
        </w:rPr>
        <w:br w:type="textWrapping"/>
      </w:r>
      <w:r>
        <w:rPr>
          <w:rFonts w:ascii="Consolas" w:hAnsi="Consolas"/>
          <w:color w:val="2B2D42"/>
          <w:sz w:val="18"/>
        </w:rPr>
        <w:t xml:space="preserve">                        &lt;id&gt;report&lt;/id&gt;</w:t>
      </w:r>
      <w:r>
        <w:rPr>
          <w:rFonts w:ascii="Consolas" w:hAnsi="Consolas"/>
          <w:color w:val="2B2D42"/>
          <w:sz w:val="18"/>
        </w:rPr>
        <w:br w:type="textWrapping"/>
      </w:r>
      <w:r>
        <w:rPr>
          <w:rFonts w:ascii="Consolas" w:hAnsi="Consolas"/>
          <w:color w:val="2B2D42"/>
          <w:sz w:val="18"/>
        </w:rPr>
        <w:t xml:space="preserve">                        &lt;phase&gt;test&lt;/phase&gt;</w:t>
      </w:r>
      <w:r>
        <w:rPr>
          <w:rFonts w:ascii="Consolas" w:hAnsi="Consolas"/>
          <w:color w:val="2B2D42"/>
          <w:sz w:val="18"/>
        </w:rPr>
        <w:br w:type="textWrapping"/>
      </w:r>
      <w:r>
        <w:rPr>
          <w:rFonts w:ascii="Consolas" w:hAnsi="Consolas"/>
          <w:color w:val="2B2D42"/>
          <w:sz w:val="18"/>
        </w:rPr>
        <w:t xml:space="preserve">                        &lt;goals&gt;</w:t>
      </w:r>
      <w:r>
        <w:rPr>
          <w:rFonts w:ascii="Consolas" w:hAnsi="Consolas"/>
          <w:color w:val="2B2D42"/>
          <w:sz w:val="18"/>
        </w:rPr>
        <w:br w:type="textWrapping"/>
      </w:r>
      <w:r>
        <w:rPr>
          <w:rFonts w:ascii="Consolas" w:hAnsi="Consolas"/>
          <w:color w:val="2B2D42"/>
          <w:sz w:val="18"/>
        </w:rPr>
        <w:t xml:space="preserve">                            &lt;goal&gt;report&lt;/goal&gt;</w:t>
      </w:r>
      <w:r>
        <w:rPr>
          <w:rFonts w:ascii="Consolas" w:hAnsi="Consolas"/>
          <w:color w:val="2B2D42"/>
          <w:sz w:val="18"/>
        </w:rPr>
        <w:br w:type="textWrapping"/>
      </w:r>
      <w:r>
        <w:rPr>
          <w:rFonts w:ascii="Consolas" w:hAnsi="Consolas"/>
          <w:color w:val="2B2D42"/>
          <w:sz w:val="18"/>
        </w:rPr>
        <w:t xml:space="preserve">                        &lt;/goals&gt;</w:t>
      </w:r>
      <w:r>
        <w:rPr>
          <w:rFonts w:ascii="Consolas" w:hAnsi="Consolas"/>
          <w:color w:val="2B2D42"/>
          <w:sz w:val="18"/>
        </w:rPr>
        <w:br w:type="textWrapping"/>
      </w:r>
      <w:r>
        <w:rPr>
          <w:rFonts w:ascii="Consolas" w:hAnsi="Consolas"/>
          <w:color w:val="2B2D42"/>
          <w:sz w:val="18"/>
        </w:rPr>
        <w:t xml:space="preserve">                    &lt;/execution&gt;</w:t>
      </w:r>
      <w:r>
        <w:rPr>
          <w:rFonts w:ascii="Consolas" w:hAnsi="Consolas"/>
          <w:color w:val="2B2D42"/>
          <w:sz w:val="18"/>
        </w:rPr>
        <w:br w:type="textWrapping"/>
      </w:r>
      <w:r>
        <w:rPr>
          <w:rFonts w:ascii="Consolas" w:hAnsi="Consolas"/>
          <w:color w:val="2B2D42"/>
          <w:sz w:val="18"/>
        </w:rPr>
        <w:t xml:space="preserve">                &lt;/executions&gt;</w:t>
      </w:r>
      <w:r>
        <w:rPr>
          <w:rFonts w:ascii="Consolas" w:hAnsi="Consolas"/>
          <w:color w:val="2B2D42"/>
          <w:sz w:val="18"/>
        </w:rPr>
        <w:br w:type="textWrapping"/>
      </w:r>
      <w:r>
        <w:rPr>
          <w:rFonts w:ascii="Consolas" w:hAnsi="Consolas"/>
          <w:color w:val="2B2D42"/>
          <w:sz w:val="18"/>
        </w:rPr>
        <w:t xml:space="preserve">            &lt;/plugin&gt;</w:t>
      </w:r>
      <w:r>
        <w:rPr>
          <w:rFonts w:ascii="Consolas" w:hAnsi="Consolas"/>
          <w:color w:val="2B2D42"/>
          <w:sz w:val="18"/>
        </w:rPr>
        <w:br w:type="textWrapping"/>
      </w:r>
      <w:r>
        <w:rPr>
          <w:rFonts w:ascii="Consolas" w:hAnsi="Consolas"/>
          <w:color w:val="2B2D42"/>
          <w:sz w:val="18"/>
        </w:rPr>
        <w:t xml:space="preserve">        &lt;/plugins&gt;</w:t>
      </w:r>
      <w:r>
        <w:rPr>
          <w:rFonts w:ascii="Consolas" w:hAnsi="Consolas"/>
          <w:color w:val="2B2D42"/>
          <w:sz w:val="18"/>
        </w:rPr>
        <w:br w:type="textWrapping"/>
      </w:r>
      <w:r>
        <w:rPr>
          <w:rFonts w:ascii="Consolas" w:hAnsi="Consolas"/>
          <w:color w:val="2B2D42"/>
          <w:sz w:val="18"/>
        </w:rPr>
        <w:t xml:space="preserve">    &lt;/build&gt;</w:t>
      </w:r>
      <w:r>
        <w:rPr>
          <w:rFonts w:ascii="Consolas" w:hAnsi="Consolas"/>
          <w:color w:val="2B2D42"/>
          <w:sz w:val="18"/>
        </w:rPr>
        <w:br w:type="textWrapping"/>
      </w:r>
      <w:r>
        <w:rPr>
          <w:rFonts w:ascii="Consolas" w:hAnsi="Consolas"/>
          <w:color w:val="2B2D42"/>
          <w:sz w:val="18"/>
        </w:rPr>
        <w:t>&lt;/project&gt;</w:t>
      </w:r>
    </w:p>
    <w:p w14:paraId="3B6B962F">
      <w:pPr>
        <w:pStyle w:val="3"/>
        <w:keepNext/>
        <w:spacing w:before="280" w:after="80"/>
      </w:pPr>
      <w:r>
        <w:rPr>
          <w:rFonts w:ascii="Calibri" w:hAnsi="Calibri"/>
          <w:b/>
          <w:color w:val="0A9396"/>
          <w:sz w:val="28"/>
        </w:rPr>
        <w:t>2.2. Hiện thực Lớp Calculator.java</w:t>
      </w:r>
    </w:p>
    <w:p w14:paraId="3DF5B1C8">
      <w:pPr>
        <w:spacing w:before="80" w:after="120" w:line="276" w:lineRule="auto"/>
      </w:pPr>
      <w:r>
        <w:rPr>
          <w:rFonts w:ascii="Calibri" w:hAnsi="Calibri"/>
          <w:color w:val="2B2D42"/>
          <w:sz w:val="22"/>
        </w:rPr>
        <w:t>Mã nguồn lớp Calculator thực hiện các phép toán cơ bản cộng, chia (ném ngoại lệ khi chia cho 0) và phép nhân:</w:t>
      </w:r>
    </w:p>
    <w:p w14:paraId="06A0F3EA">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public class Calculator {</w:t>
      </w:r>
      <w:r>
        <w:rPr>
          <w:rFonts w:ascii="Consolas" w:hAnsi="Consolas"/>
          <w:color w:val="2B2D42"/>
          <w:sz w:val="18"/>
        </w:rPr>
        <w:br w:type="textWrapping"/>
      </w:r>
      <w:r>
        <w:rPr>
          <w:rFonts w:ascii="Consolas" w:hAnsi="Consolas"/>
          <w:color w:val="2B2D42"/>
          <w:sz w:val="18"/>
        </w:rPr>
        <w:t xml:space="preserve">    public int add(int a, int b) {</w:t>
      </w:r>
      <w:r>
        <w:rPr>
          <w:rFonts w:ascii="Consolas" w:hAnsi="Consolas"/>
          <w:color w:val="2B2D42"/>
          <w:sz w:val="18"/>
        </w:rPr>
        <w:br w:type="textWrapping"/>
      </w:r>
      <w:r>
        <w:rPr>
          <w:rFonts w:ascii="Consolas" w:hAnsi="Consolas"/>
          <w:color w:val="2B2D42"/>
          <w:sz w:val="18"/>
        </w:rPr>
        <w:t xml:space="preserve">        return a + b;</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int divide(int a, int b) {</w:t>
      </w:r>
      <w:r>
        <w:rPr>
          <w:rFonts w:ascii="Consolas" w:hAnsi="Consolas"/>
          <w:color w:val="2B2D42"/>
          <w:sz w:val="18"/>
        </w:rPr>
        <w:br w:type="textWrapping"/>
      </w:r>
      <w:r>
        <w:rPr>
          <w:rFonts w:ascii="Consolas" w:hAnsi="Consolas"/>
          <w:color w:val="2B2D42"/>
          <w:sz w:val="18"/>
        </w:rPr>
        <w:t xml:space="preserve">        if (b == 0) {</w:t>
      </w:r>
      <w:r>
        <w:rPr>
          <w:rFonts w:ascii="Consolas" w:hAnsi="Consolas"/>
          <w:color w:val="2B2D42"/>
          <w:sz w:val="18"/>
        </w:rPr>
        <w:br w:type="textWrapping"/>
      </w:r>
      <w:r>
        <w:rPr>
          <w:rFonts w:ascii="Consolas" w:hAnsi="Consolas"/>
          <w:color w:val="2B2D42"/>
          <w:sz w:val="18"/>
        </w:rPr>
        <w:t xml:space="preserve">            throw new IllegalArgumentException("Cannot divide by zero");</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return a / b;</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int multiply(int a, int b) {</w:t>
      </w:r>
      <w:r>
        <w:rPr>
          <w:rFonts w:ascii="Consolas" w:hAnsi="Consolas"/>
          <w:color w:val="2B2D42"/>
          <w:sz w:val="18"/>
        </w:rPr>
        <w:br w:type="textWrapping"/>
      </w:r>
      <w:r>
        <w:rPr>
          <w:rFonts w:ascii="Consolas" w:hAnsi="Consolas"/>
          <w:color w:val="2B2D42"/>
          <w:sz w:val="18"/>
        </w:rPr>
        <w:t xml:space="preserve">        return a * b;</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1D791627">
      <w:pPr>
        <w:pStyle w:val="3"/>
        <w:keepNext/>
        <w:spacing w:before="280" w:after="80"/>
      </w:pPr>
      <w:r>
        <w:rPr>
          <w:rFonts w:ascii="Calibri" w:hAnsi="Calibri"/>
          <w:b/>
          <w:color w:val="0A9396"/>
          <w:sz w:val="28"/>
        </w:rPr>
        <w:t>2.3. Viết Unit Test CalculatorTest.java theo AAA</w:t>
      </w:r>
    </w:p>
    <w:p w14:paraId="5B58DE0C">
      <w:pPr>
        <w:spacing w:before="80" w:after="120" w:line="276" w:lineRule="auto"/>
      </w:pPr>
      <w:r>
        <w:rPr>
          <w:rFonts w:ascii="Calibri" w:hAnsi="Calibri"/>
          <w:color w:val="2B2D42"/>
          <w:sz w:val="22"/>
        </w:rPr>
        <w:t>Mã nguồn test lớp Calculator áp dụng AAA Pattern, kiểm thử ngoại lệ và kiểm thử tham số hóa đọc từ tệp data.csv:</w:t>
      </w:r>
    </w:p>
    <w:p w14:paraId="71605B5D">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org.junit.jupiter.api.DisplayName;</w:t>
      </w:r>
      <w:r>
        <w:rPr>
          <w:rFonts w:ascii="Consolas" w:hAnsi="Consolas"/>
          <w:color w:val="2B2D42"/>
          <w:sz w:val="18"/>
        </w:rPr>
        <w:br w:type="textWrapping"/>
      </w:r>
      <w:r>
        <w:rPr>
          <w:rFonts w:ascii="Consolas" w:hAnsi="Consolas"/>
          <w:color w:val="2B2D42"/>
          <w:sz w:val="18"/>
        </w:rPr>
        <w:t>import org.junit.jupiter.api.Test;</w:t>
      </w:r>
      <w:r>
        <w:rPr>
          <w:rFonts w:ascii="Consolas" w:hAnsi="Consolas"/>
          <w:color w:val="2B2D42"/>
          <w:sz w:val="18"/>
        </w:rPr>
        <w:br w:type="textWrapping"/>
      </w:r>
      <w:r>
        <w:rPr>
          <w:rFonts w:ascii="Consolas" w:hAnsi="Consolas"/>
          <w:color w:val="2B2D42"/>
          <w:sz w:val="18"/>
        </w:rPr>
        <w:t>import org.junit.jupiter.params.ParameterizedTest;</w:t>
      </w:r>
      <w:r>
        <w:rPr>
          <w:rFonts w:ascii="Consolas" w:hAnsi="Consolas"/>
          <w:color w:val="2B2D42"/>
          <w:sz w:val="18"/>
        </w:rPr>
        <w:br w:type="textWrapping"/>
      </w:r>
      <w:r>
        <w:rPr>
          <w:rFonts w:ascii="Consolas" w:hAnsi="Consolas"/>
          <w:color w:val="2B2D42"/>
          <w:sz w:val="18"/>
        </w:rPr>
        <w:t>import org.junit.jupiter.params.provider.CsvFileSource;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static org.junit.jupiter.api.Assertions.assertEquals;</w:t>
      </w:r>
      <w:r>
        <w:rPr>
          <w:rFonts w:ascii="Consolas" w:hAnsi="Consolas"/>
          <w:color w:val="2B2D42"/>
          <w:sz w:val="18"/>
        </w:rPr>
        <w:br w:type="textWrapping"/>
      </w:r>
      <w:r>
        <w:rPr>
          <w:rFonts w:ascii="Consolas" w:hAnsi="Consolas"/>
          <w:color w:val="2B2D42"/>
          <w:sz w:val="18"/>
        </w:rPr>
        <w:t>import static org.junit.jupiter.api.Assertions.assertThrows;</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class CalculatorTest {</w:t>
      </w:r>
      <w:r>
        <w:rPr>
          <w:rFonts w:ascii="Consolas" w:hAnsi="Consolas"/>
          <w:color w:val="2B2D42"/>
          <w:sz w:val="18"/>
        </w:rPr>
        <w:br w:type="textWrapping"/>
      </w:r>
      <w:r>
        <w:rPr>
          <w:rFonts w:ascii="Consolas" w:hAnsi="Consolas"/>
          <w:color w:val="2B2D42"/>
          <w:sz w:val="18"/>
        </w:rPr>
        <w:t xml:space="preserve">    private final Calculator calculator = new Calculator();</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@DisplayName("add(2,3) trả về 5")</w:t>
      </w:r>
      <w:r>
        <w:rPr>
          <w:rFonts w:ascii="Consolas" w:hAnsi="Consolas"/>
          <w:color w:val="2B2D42"/>
          <w:sz w:val="18"/>
        </w:rPr>
        <w:br w:type="textWrapping"/>
      </w:r>
      <w:r>
        <w:rPr>
          <w:rFonts w:ascii="Consolas" w:hAnsi="Consolas"/>
          <w:color w:val="2B2D42"/>
          <w:sz w:val="18"/>
        </w:rPr>
        <w:t xml:space="preserve">    void add_TwoPositiveNumbers_ReturnsSum() {</w:t>
      </w:r>
      <w:r>
        <w:rPr>
          <w:rFonts w:ascii="Consolas" w:hAnsi="Consolas"/>
          <w:color w:val="2B2D42"/>
          <w:sz w:val="18"/>
        </w:rPr>
        <w:br w:type="textWrapping"/>
      </w:r>
      <w:r>
        <w:rPr>
          <w:rFonts w:ascii="Consolas" w:hAnsi="Consolas"/>
          <w:color w:val="2B2D42"/>
          <w:sz w:val="18"/>
        </w:rPr>
        <w:t xml:space="preserve">        // Arrange</w:t>
      </w:r>
      <w:r>
        <w:rPr>
          <w:rFonts w:ascii="Consolas" w:hAnsi="Consolas"/>
          <w:color w:val="2B2D42"/>
          <w:sz w:val="18"/>
        </w:rPr>
        <w:br w:type="textWrapping"/>
      </w:r>
      <w:r>
        <w:rPr>
          <w:rFonts w:ascii="Consolas" w:hAnsi="Consolas"/>
          <w:color w:val="2B2D42"/>
          <w:sz w:val="18"/>
        </w:rPr>
        <w:t xml:space="preserve">        int a = 2;</w:t>
      </w:r>
      <w:r>
        <w:rPr>
          <w:rFonts w:ascii="Consolas" w:hAnsi="Consolas"/>
          <w:color w:val="2B2D42"/>
          <w:sz w:val="18"/>
        </w:rPr>
        <w:br w:type="textWrapping"/>
      </w:r>
      <w:r>
        <w:rPr>
          <w:rFonts w:ascii="Consolas" w:hAnsi="Consolas"/>
          <w:color w:val="2B2D42"/>
          <w:sz w:val="18"/>
        </w:rPr>
        <w:t xml:space="preserve">        int b = 3;</w:t>
      </w:r>
      <w:r>
        <w:rPr>
          <w:rFonts w:ascii="Consolas" w:hAnsi="Consolas"/>
          <w:color w:val="2B2D42"/>
          <w:sz w:val="18"/>
        </w:rPr>
        <w:br w:type="textWrapping"/>
      </w:r>
      <w:r>
        <w:rPr>
          <w:rFonts w:ascii="Consolas" w:hAnsi="Consolas"/>
          <w:color w:val="2B2D42"/>
          <w:sz w:val="18"/>
        </w:rPr>
        <w:t xml:space="preserve">        int expected = 5;</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Act</w:t>
      </w:r>
      <w:r>
        <w:rPr>
          <w:rFonts w:ascii="Consolas" w:hAnsi="Consolas"/>
          <w:color w:val="2B2D42"/>
          <w:sz w:val="18"/>
        </w:rPr>
        <w:br w:type="textWrapping"/>
      </w:r>
      <w:r>
        <w:rPr>
          <w:rFonts w:ascii="Consolas" w:hAnsi="Consolas"/>
          <w:color w:val="2B2D42"/>
          <w:sz w:val="18"/>
        </w:rPr>
        <w:t xml:space="preserve">        int actual = calculator.add(a, b);</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Assert</w:t>
      </w:r>
      <w:r>
        <w:rPr>
          <w:rFonts w:ascii="Consolas" w:hAnsi="Consolas"/>
          <w:color w:val="2B2D42"/>
          <w:sz w:val="18"/>
        </w:rPr>
        <w:br w:type="textWrapping"/>
      </w:r>
      <w:r>
        <w:rPr>
          <w:rFonts w:ascii="Consolas" w:hAnsi="Consolas"/>
          <w:color w:val="2B2D42"/>
          <w:sz w:val="18"/>
        </w:rPr>
        <w:t xml:space="preserve">        assertEquals(expected, actual, "2 + 3 phải bằng 5");</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@DisplayName("divide(6,3) trả về 2")</w:t>
      </w:r>
      <w:r>
        <w:rPr>
          <w:rFonts w:ascii="Consolas" w:hAnsi="Consolas"/>
          <w:color w:val="2B2D42"/>
          <w:sz w:val="18"/>
        </w:rPr>
        <w:br w:type="textWrapping"/>
      </w:r>
      <w:r>
        <w:rPr>
          <w:rFonts w:ascii="Consolas" w:hAnsi="Consolas"/>
          <w:color w:val="2B2D42"/>
          <w:sz w:val="18"/>
        </w:rPr>
        <w:t xml:space="preserve">    void divide_ValidDivision_ReturnsQuotient() {</w:t>
      </w:r>
      <w:r>
        <w:rPr>
          <w:rFonts w:ascii="Consolas" w:hAnsi="Consolas"/>
          <w:color w:val="2B2D42"/>
          <w:sz w:val="18"/>
        </w:rPr>
        <w:br w:type="textWrapping"/>
      </w:r>
      <w:r>
        <w:rPr>
          <w:rFonts w:ascii="Consolas" w:hAnsi="Consolas"/>
          <w:color w:val="2B2D42"/>
          <w:sz w:val="18"/>
        </w:rPr>
        <w:t xml:space="preserve">        // Arrange</w:t>
      </w:r>
      <w:r>
        <w:rPr>
          <w:rFonts w:ascii="Consolas" w:hAnsi="Consolas"/>
          <w:color w:val="2B2D42"/>
          <w:sz w:val="18"/>
        </w:rPr>
        <w:br w:type="textWrapping"/>
      </w:r>
      <w:r>
        <w:rPr>
          <w:rFonts w:ascii="Consolas" w:hAnsi="Consolas"/>
          <w:color w:val="2B2D42"/>
          <w:sz w:val="18"/>
        </w:rPr>
        <w:t xml:space="preserve">        int a = 6;</w:t>
      </w:r>
      <w:r>
        <w:rPr>
          <w:rFonts w:ascii="Consolas" w:hAnsi="Consolas"/>
          <w:color w:val="2B2D42"/>
          <w:sz w:val="18"/>
        </w:rPr>
        <w:br w:type="textWrapping"/>
      </w:r>
      <w:r>
        <w:rPr>
          <w:rFonts w:ascii="Consolas" w:hAnsi="Consolas"/>
          <w:color w:val="2B2D42"/>
          <w:sz w:val="18"/>
        </w:rPr>
        <w:t xml:space="preserve">        int b = 3;</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Act</w:t>
      </w:r>
      <w:r>
        <w:rPr>
          <w:rFonts w:ascii="Consolas" w:hAnsi="Consolas"/>
          <w:color w:val="2B2D42"/>
          <w:sz w:val="18"/>
        </w:rPr>
        <w:br w:type="textWrapping"/>
      </w:r>
      <w:r>
        <w:rPr>
          <w:rFonts w:ascii="Consolas" w:hAnsi="Consolas"/>
          <w:color w:val="2B2D42"/>
          <w:sz w:val="18"/>
        </w:rPr>
        <w:t xml:space="preserve">        int result = calculator.divide(a, b);</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Assert</w:t>
      </w:r>
      <w:r>
        <w:rPr>
          <w:rFonts w:ascii="Consolas" w:hAnsi="Consolas"/>
          <w:color w:val="2B2D42"/>
          <w:sz w:val="18"/>
        </w:rPr>
        <w:br w:type="textWrapping"/>
      </w:r>
      <w:r>
        <w:rPr>
          <w:rFonts w:ascii="Consolas" w:hAnsi="Consolas"/>
          <w:color w:val="2B2D42"/>
          <w:sz w:val="18"/>
        </w:rPr>
        <w:t xml:space="preserve">        assertEquals(2, result);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@DisplayName("divide(10,0) ném IllegalArgumentException")</w:t>
      </w:r>
      <w:r>
        <w:rPr>
          <w:rFonts w:ascii="Consolas" w:hAnsi="Consolas"/>
          <w:color w:val="2B2D42"/>
          <w:sz w:val="18"/>
        </w:rPr>
        <w:br w:type="textWrapping"/>
      </w:r>
      <w:r>
        <w:rPr>
          <w:rFonts w:ascii="Consolas" w:hAnsi="Consolas"/>
          <w:color w:val="2B2D42"/>
          <w:sz w:val="18"/>
        </w:rPr>
        <w:t xml:space="preserve">    void divide_ByZero_ThrowsIllegalArgumentException() {</w:t>
      </w:r>
      <w:r>
        <w:rPr>
          <w:rFonts w:ascii="Consolas" w:hAnsi="Consolas"/>
          <w:color w:val="2B2D42"/>
          <w:sz w:val="18"/>
        </w:rPr>
        <w:br w:type="textWrapping"/>
      </w:r>
      <w:r>
        <w:rPr>
          <w:rFonts w:ascii="Consolas" w:hAnsi="Consolas"/>
          <w:color w:val="2B2D42"/>
          <w:sz w:val="18"/>
        </w:rPr>
        <w:t xml:space="preserve">        // Arrange</w:t>
      </w:r>
      <w:r>
        <w:rPr>
          <w:rFonts w:ascii="Consolas" w:hAnsi="Consolas"/>
          <w:color w:val="2B2D42"/>
          <w:sz w:val="18"/>
        </w:rPr>
        <w:br w:type="textWrapping"/>
      </w:r>
      <w:r>
        <w:rPr>
          <w:rFonts w:ascii="Consolas" w:hAnsi="Consolas"/>
          <w:color w:val="2B2D42"/>
          <w:sz w:val="18"/>
        </w:rPr>
        <w:t xml:space="preserve">        int a = 10;</w:t>
      </w:r>
      <w:r>
        <w:rPr>
          <w:rFonts w:ascii="Consolas" w:hAnsi="Consolas"/>
          <w:color w:val="2B2D42"/>
          <w:sz w:val="18"/>
        </w:rPr>
        <w:br w:type="textWrapping"/>
      </w:r>
      <w:r>
        <w:rPr>
          <w:rFonts w:ascii="Consolas" w:hAnsi="Consolas"/>
          <w:color w:val="2B2D42"/>
          <w:sz w:val="18"/>
        </w:rPr>
        <w:t xml:space="preserve">        int b = 0;</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Act &amp; Assert</w:t>
      </w:r>
      <w:r>
        <w:rPr>
          <w:rFonts w:ascii="Consolas" w:hAnsi="Consolas"/>
          <w:color w:val="2B2D42"/>
          <w:sz w:val="18"/>
        </w:rPr>
        <w:br w:type="textWrapping"/>
      </w:r>
      <w:r>
        <w:rPr>
          <w:rFonts w:ascii="Consolas" w:hAnsi="Consolas"/>
          <w:color w:val="2B2D42"/>
          <w:sz w:val="18"/>
        </w:rPr>
        <w:t xml:space="preserve">        IllegalArgumentException ex = assertThrows(</w:t>
      </w:r>
      <w:r>
        <w:rPr>
          <w:rFonts w:ascii="Consolas" w:hAnsi="Consolas"/>
          <w:color w:val="2B2D42"/>
          <w:sz w:val="18"/>
        </w:rPr>
        <w:br w:type="textWrapping"/>
      </w:r>
      <w:r>
        <w:rPr>
          <w:rFonts w:ascii="Consolas" w:hAnsi="Consolas"/>
          <w:color w:val="2B2D42"/>
          <w:sz w:val="18"/>
        </w:rPr>
        <w:t xml:space="preserve">                IllegalArgumentException.class,</w:t>
      </w:r>
      <w:r>
        <w:rPr>
          <w:rFonts w:ascii="Consolas" w:hAnsi="Consolas"/>
          <w:color w:val="2B2D42"/>
          <w:sz w:val="18"/>
        </w:rPr>
        <w:br w:type="textWrapping"/>
      </w:r>
      <w:r>
        <w:rPr>
          <w:rFonts w:ascii="Consolas" w:hAnsi="Consolas"/>
          <w:color w:val="2B2D42"/>
          <w:sz w:val="18"/>
        </w:rPr>
        <w:t xml:space="preserve">                () -&gt; calculator.divide(a, b)</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assertEquals("Cannot divide by zero", ex.getMessage());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@ParameterizedTest(name = "Test {index} =&gt; {0} * {1} = {2}")</w:t>
      </w:r>
      <w:r>
        <w:rPr>
          <w:rFonts w:ascii="Consolas" w:hAnsi="Consolas"/>
          <w:color w:val="2B2D42"/>
          <w:sz w:val="18"/>
        </w:rPr>
        <w:br w:type="textWrapping"/>
      </w:r>
      <w:r>
        <w:rPr>
          <w:rFonts w:ascii="Consolas" w:hAnsi="Consolas"/>
          <w:color w:val="2B2D42"/>
          <w:sz w:val="18"/>
        </w:rPr>
        <w:t xml:space="preserve">    @CsvFileSource(resources = "/data.csv", numLinesToSkip = 1)</w:t>
      </w:r>
      <w:r>
        <w:rPr>
          <w:rFonts w:ascii="Consolas" w:hAnsi="Consolas"/>
          <w:color w:val="2B2D42"/>
          <w:sz w:val="18"/>
        </w:rPr>
        <w:br w:type="textWrapping"/>
      </w:r>
      <w:r>
        <w:rPr>
          <w:rFonts w:ascii="Consolas" w:hAnsi="Consolas"/>
          <w:color w:val="2B2D42"/>
          <w:sz w:val="18"/>
        </w:rPr>
        <w:t xml:space="preserve">    @DisplayName("multiply: kiểm thử với nhiều bộ dữ liệu từ CSV")</w:t>
      </w:r>
      <w:r>
        <w:rPr>
          <w:rFonts w:ascii="Consolas" w:hAnsi="Consolas"/>
          <w:color w:val="2B2D42"/>
          <w:sz w:val="18"/>
        </w:rPr>
        <w:br w:type="textWrapping"/>
      </w:r>
      <w:r>
        <w:rPr>
          <w:rFonts w:ascii="Consolas" w:hAnsi="Consolas"/>
          <w:color w:val="2B2D42"/>
          <w:sz w:val="18"/>
        </w:rPr>
        <w:t xml:space="preserve">    void multiply_VariousInputs_ReturnsProduct(int a, int b, int expected) {</w:t>
      </w:r>
      <w:r>
        <w:rPr>
          <w:rFonts w:ascii="Consolas" w:hAnsi="Consolas"/>
          <w:color w:val="2B2D42"/>
          <w:sz w:val="18"/>
        </w:rPr>
        <w:br w:type="textWrapping"/>
      </w:r>
      <w:r>
        <w:rPr>
          <w:rFonts w:ascii="Consolas" w:hAnsi="Consolas"/>
          <w:color w:val="2B2D42"/>
          <w:sz w:val="18"/>
        </w:rPr>
        <w:t xml:space="preserve">        // Act</w:t>
      </w:r>
      <w:r>
        <w:rPr>
          <w:rFonts w:ascii="Consolas" w:hAnsi="Consolas"/>
          <w:color w:val="2B2D42"/>
          <w:sz w:val="18"/>
        </w:rPr>
        <w:br w:type="textWrapping"/>
      </w:r>
      <w:r>
        <w:rPr>
          <w:rFonts w:ascii="Consolas" w:hAnsi="Consolas"/>
          <w:color w:val="2B2D42"/>
          <w:sz w:val="18"/>
        </w:rPr>
        <w:t xml:space="preserve">        int actual = calculator.multiply(a, b);</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Assert</w:t>
      </w:r>
      <w:r>
        <w:rPr>
          <w:rFonts w:ascii="Consolas" w:hAnsi="Consolas"/>
          <w:color w:val="2B2D42"/>
          <w:sz w:val="18"/>
        </w:rPr>
        <w:br w:type="textWrapping"/>
      </w:r>
      <w:r>
        <w:rPr>
          <w:rFonts w:ascii="Consolas" w:hAnsi="Consolas"/>
          <w:color w:val="2B2D42"/>
          <w:sz w:val="18"/>
        </w:rPr>
        <w:t xml:space="preserve">        assertEquals(expected, actual, () -&gt; a + " * " + b + " phải bằng " + expected);</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0D68FAD0">
      <w:pPr>
        <w:spacing w:before="80" w:after="120" w:line="276" w:lineRule="auto"/>
      </w:pPr>
      <w:r>
        <w:rPr>
          <w:rFonts w:ascii="Calibri" w:hAnsi="Calibri"/>
          <w:color w:val="2B2D42"/>
          <w:sz w:val="22"/>
        </w:rPr>
        <w:t>Tệp dữ liệu data.csv được đặt tại thư mục src/test/resources/data.csv:</w:t>
      </w:r>
    </w:p>
    <w:p w14:paraId="24D69CC7">
      <w:pPr>
        <w:pBdr>
          <w:left w:val="single" w:color="005F73" w:sz="18" w:space="8"/>
        </w:pBdr>
        <w:shd w:val="clear" w:fill="F4F6F9"/>
        <w:spacing w:before="80" w:after="80" w:line="240" w:lineRule="auto"/>
        <w:ind w:left="288"/>
      </w:pPr>
      <w:r>
        <w:rPr>
          <w:rFonts w:ascii="Consolas" w:hAnsi="Consolas"/>
          <w:color w:val="2B2D42"/>
          <w:sz w:val="18"/>
        </w:rPr>
        <w:t>a,b,expected</w:t>
      </w:r>
      <w:r>
        <w:rPr>
          <w:rFonts w:ascii="Consolas" w:hAnsi="Consolas"/>
          <w:color w:val="2B2D42"/>
          <w:sz w:val="18"/>
        </w:rPr>
        <w:br w:type="textWrapping"/>
      </w:r>
      <w:r>
        <w:rPr>
          <w:rFonts w:ascii="Consolas" w:hAnsi="Consolas"/>
          <w:color w:val="2B2D42"/>
          <w:sz w:val="18"/>
        </w:rPr>
        <w:t>2,3,6</w:t>
      </w:r>
      <w:r>
        <w:rPr>
          <w:rFonts w:ascii="Consolas" w:hAnsi="Consolas"/>
          <w:color w:val="2B2D42"/>
          <w:sz w:val="18"/>
        </w:rPr>
        <w:br w:type="textWrapping"/>
      </w:r>
      <w:r>
        <w:rPr>
          <w:rFonts w:ascii="Consolas" w:hAnsi="Consolas"/>
          <w:color w:val="2B2D42"/>
          <w:sz w:val="18"/>
        </w:rPr>
        <w:t>0,5,0</w:t>
      </w:r>
      <w:r>
        <w:rPr>
          <w:rFonts w:ascii="Consolas" w:hAnsi="Consolas"/>
          <w:color w:val="2B2D42"/>
          <w:sz w:val="18"/>
        </w:rPr>
        <w:br w:type="textWrapping"/>
      </w:r>
      <w:r>
        <w:rPr>
          <w:rFonts w:ascii="Consolas" w:hAnsi="Consolas"/>
          <w:color w:val="2B2D42"/>
          <w:sz w:val="18"/>
        </w:rPr>
        <w:t>-1,4,-4</w:t>
      </w:r>
      <w:r>
        <w:rPr>
          <w:rFonts w:ascii="Consolas" w:hAnsi="Consolas"/>
          <w:color w:val="2B2D42"/>
          <w:sz w:val="18"/>
        </w:rPr>
        <w:br w:type="textWrapping"/>
      </w:r>
      <w:r>
        <w:rPr>
          <w:rFonts w:ascii="Consolas" w:hAnsi="Consolas"/>
          <w:color w:val="2B2D42"/>
          <w:sz w:val="18"/>
        </w:rPr>
        <w:t>-3,-3,9</w:t>
      </w:r>
      <w:r>
        <w:rPr>
          <w:rFonts w:ascii="Consolas" w:hAnsi="Consolas"/>
          <w:color w:val="2B2D42"/>
          <w:sz w:val="18"/>
        </w:rPr>
        <w:br w:type="textWrapping"/>
      </w:r>
      <w:r>
        <w:rPr>
          <w:rFonts w:ascii="Consolas" w:hAnsi="Consolas"/>
          <w:color w:val="2B2D42"/>
          <w:sz w:val="18"/>
        </w:rPr>
        <w:t>7,1,7</w:t>
      </w:r>
    </w:p>
    <w:p w14:paraId="7BC40038">
      <w:pPr>
        <w:pStyle w:val="3"/>
        <w:keepNext/>
        <w:spacing w:before="280" w:after="80"/>
      </w:pPr>
      <w:r>
        <w:rPr>
          <w:rFonts w:ascii="Calibri" w:hAnsi="Calibri"/>
          <w:b/>
          <w:color w:val="0A9396"/>
          <w:sz w:val="28"/>
        </w:rPr>
        <w:t>2.4. Khảo sát Vòng đời kiểm thử (CalculatorLifecycleTest.java)</w:t>
      </w:r>
    </w:p>
    <w:p w14:paraId="194FA7B0">
      <w:pPr>
        <w:spacing w:before="80" w:after="120" w:line="276" w:lineRule="auto"/>
      </w:pPr>
      <w:r>
        <w:rPr>
          <w:rFonts w:ascii="Calibri" w:hAnsi="Calibri"/>
          <w:color w:val="2B2D42"/>
          <w:sz w:val="22"/>
        </w:rPr>
        <w:t>Sử dụng các chú thích @BeforeAll, @AfterAll, @BeforeEach, @AfterEach để hiểu rõ vòng đời chạy test:</w:t>
      </w:r>
    </w:p>
    <w:p w14:paraId="1754C496">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org.junit.jupiter.api.*;</w:t>
      </w:r>
      <w:r>
        <w:rPr>
          <w:rFonts w:ascii="Consolas" w:hAnsi="Consolas"/>
          <w:color w:val="2B2D42"/>
          <w:sz w:val="18"/>
        </w:rPr>
        <w:br w:type="textWrapping"/>
      </w:r>
      <w:r>
        <w:rPr>
          <w:rFonts w:ascii="Consolas" w:hAnsi="Consolas"/>
          <w:color w:val="2B2D42"/>
          <w:sz w:val="18"/>
        </w:rPr>
        <w:t>import static org.junit.jupiter.api.Assertions.assertEquals;</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class CalculatorLifecycleTest {</w:t>
      </w:r>
      <w:r>
        <w:rPr>
          <w:rFonts w:ascii="Consolas" w:hAnsi="Consolas"/>
          <w:color w:val="2B2D42"/>
          <w:sz w:val="18"/>
        </w:rPr>
        <w:br w:type="textWrapping"/>
      </w:r>
      <w:r>
        <w:rPr>
          <w:rFonts w:ascii="Consolas" w:hAnsi="Consolas"/>
          <w:color w:val="2B2D42"/>
          <w:sz w:val="18"/>
        </w:rPr>
        <w:t xml:space="preserve">    static Calculator calculator;</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@BeforeAll</w:t>
      </w:r>
      <w:r>
        <w:rPr>
          <w:rFonts w:ascii="Consolas" w:hAnsi="Consolas"/>
          <w:color w:val="2B2D42"/>
          <w:sz w:val="18"/>
        </w:rPr>
        <w:br w:type="textWrapping"/>
      </w:r>
      <w:r>
        <w:rPr>
          <w:rFonts w:ascii="Consolas" w:hAnsi="Consolas"/>
          <w:color w:val="2B2D42"/>
          <w:sz w:val="18"/>
        </w:rPr>
        <w:t xml:space="preserve">    static void initAll() {</w:t>
      </w:r>
      <w:r>
        <w:rPr>
          <w:rFonts w:ascii="Consolas" w:hAnsi="Consolas"/>
          <w:color w:val="2B2D42"/>
          <w:sz w:val="18"/>
        </w:rPr>
        <w:br w:type="textWrapping"/>
      </w:r>
      <w:r>
        <w:rPr>
          <w:rFonts w:ascii="Consolas" w:hAnsi="Consolas"/>
          <w:color w:val="2B2D42"/>
          <w:sz w:val="18"/>
        </w:rPr>
        <w:t xml:space="preserve">        System.out.println("==&gt; Khởi tạo tài nguyên dùng chung");</w:t>
      </w:r>
      <w:r>
        <w:rPr>
          <w:rFonts w:ascii="Consolas" w:hAnsi="Consolas"/>
          <w:color w:val="2B2D42"/>
          <w:sz w:val="18"/>
        </w:rPr>
        <w:br w:type="textWrapping"/>
      </w:r>
      <w:r>
        <w:rPr>
          <w:rFonts w:ascii="Consolas" w:hAnsi="Consolas"/>
          <w:color w:val="2B2D42"/>
          <w:sz w:val="18"/>
        </w:rPr>
        <w:t xml:space="preserve">        calculator = new Calculator();</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@AfterAll</w:t>
      </w:r>
      <w:r>
        <w:rPr>
          <w:rFonts w:ascii="Consolas" w:hAnsi="Consolas"/>
          <w:color w:val="2B2D42"/>
          <w:sz w:val="18"/>
        </w:rPr>
        <w:br w:type="textWrapping"/>
      </w:r>
      <w:r>
        <w:rPr>
          <w:rFonts w:ascii="Consolas" w:hAnsi="Consolas"/>
          <w:color w:val="2B2D42"/>
          <w:sz w:val="18"/>
        </w:rPr>
        <w:t xml:space="preserve">    static void cleanupAll() {</w:t>
      </w:r>
      <w:r>
        <w:rPr>
          <w:rFonts w:ascii="Consolas" w:hAnsi="Consolas"/>
          <w:color w:val="2B2D42"/>
          <w:sz w:val="18"/>
        </w:rPr>
        <w:br w:type="textWrapping"/>
      </w:r>
      <w:r>
        <w:rPr>
          <w:rFonts w:ascii="Consolas" w:hAnsi="Consolas"/>
          <w:color w:val="2B2D42"/>
          <w:sz w:val="18"/>
        </w:rPr>
        <w:t xml:space="preserve">        System.out.println("==&gt; Giải phóng tài nguyên dùng chung");</w:t>
      </w:r>
      <w:r>
        <w:rPr>
          <w:rFonts w:ascii="Consolas" w:hAnsi="Consolas"/>
          <w:color w:val="2B2D42"/>
          <w:sz w:val="18"/>
        </w:rPr>
        <w:br w:type="textWrapping"/>
      </w:r>
      <w:r>
        <w:rPr>
          <w:rFonts w:ascii="Consolas" w:hAnsi="Consolas"/>
          <w:color w:val="2B2D42"/>
          <w:sz w:val="18"/>
        </w:rPr>
        <w:t xml:space="preserve">        calculator = null;</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@BeforeEach</w:t>
      </w:r>
      <w:r>
        <w:rPr>
          <w:rFonts w:ascii="Consolas" w:hAnsi="Consolas"/>
          <w:color w:val="2B2D42"/>
          <w:sz w:val="18"/>
        </w:rPr>
        <w:br w:type="textWrapping"/>
      </w:r>
      <w:r>
        <w:rPr>
          <w:rFonts w:ascii="Consolas" w:hAnsi="Consolas"/>
          <w:color w:val="2B2D42"/>
          <w:sz w:val="18"/>
        </w:rPr>
        <w:t xml:space="preserve">    void setUp(TestInfo info) {</w:t>
      </w:r>
      <w:r>
        <w:rPr>
          <w:rFonts w:ascii="Consolas" w:hAnsi="Consolas"/>
          <w:color w:val="2B2D42"/>
          <w:sz w:val="18"/>
        </w:rPr>
        <w:br w:type="textWrapping"/>
      </w:r>
      <w:r>
        <w:rPr>
          <w:rFonts w:ascii="Consolas" w:hAnsi="Consolas"/>
          <w:color w:val="2B2D42"/>
          <w:sz w:val="18"/>
        </w:rPr>
        <w:t xml:space="preserve">        System.out.println("---&gt; Bắt đầu test: " + info.getDisplayName());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@AfterEach</w:t>
      </w:r>
      <w:r>
        <w:rPr>
          <w:rFonts w:ascii="Consolas" w:hAnsi="Consolas"/>
          <w:color w:val="2B2D42"/>
          <w:sz w:val="18"/>
        </w:rPr>
        <w:br w:type="textWrapping"/>
      </w:r>
      <w:r>
        <w:rPr>
          <w:rFonts w:ascii="Consolas" w:hAnsi="Consolas"/>
          <w:color w:val="2B2D42"/>
          <w:sz w:val="18"/>
        </w:rPr>
        <w:t xml:space="preserve">    void tearDown(TestInfo info) {</w:t>
      </w:r>
      <w:r>
        <w:rPr>
          <w:rFonts w:ascii="Consolas" w:hAnsi="Consolas"/>
          <w:color w:val="2B2D42"/>
          <w:sz w:val="18"/>
        </w:rPr>
        <w:br w:type="textWrapping"/>
      </w:r>
      <w:r>
        <w:rPr>
          <w:rFonts w:ascii="Consolas" w:hAnsi="Consolas"/>
          <w:color w:val="2B2D42"/>
          <w:sz w:val="18"/>
        </w:rPr>
        <w:t xml:space="preserve">        System.out.println("---&gt; Kết thúc test: " + info.getDisplayName());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@DisplayName("Kiểm tra phép cộng với hai số dương")</w:t>
      </w:r>
      <w:r>
        <w:rPr>
          <w:rFonts w:ascii="Consolas" w:hAnsi="Consolas"/>
          <w:color w:val="2B2D42"/>
          <w:sz w:val="18"/>
        </w:rPr>
        <w:br w:type="textWrapping"/>
      </w:r>
      <w:r>
        <w:rPr>
          <w:rFonts w:ascii="Consolas" w:hAnsi="Consolas"/>
          <w:color w:val="2B2D42"/>
          <w:sz w:val="18"/>
        </w:rPr>
        <w:t xml:space="preserve">    void testAddition() {</w:t>
      </w:r>
      <w:r>
        <w:rPr>
          <w:rFonts w:ascii="Consolas" w:hAnsi="Consolas"/>
          <w:color w:val="2B2D42"/>
          <w:sz w:val="18"/>
        </w:rPr>
        <w:br w:type="textWrapping"/>
      </w:r>
      <w:r>
        <w:rPr>
          <w:rFonts w:ascii="Consolas" w:hAnsi="Consolas"/>
          <w:color w:val="2B2D42"/>
          <w:sz w:val="18"/>
        </w:rPr>
        <w:t xml:space="preserve">        int result = calculator.add(2, 3);</w:t>
      </w:r>
      <w:r>
        <w:rPr>
          <w:rFonts w:ascii="Consolas" w:hAnsi="Consolas"/>
          <w:color w:val="2B2D42"/>
          <w:sz w:val="18"/>
        </w:rPr>
        <w:br w:type="textWrapping"/>
      </w:r>
      <w:r>
        <w:rPr>
          <w:rFonts w:ascii="Consolas" w:hAnsi="Consolas"/>
          <w:color w:val="2B2D42"/>
          <w:sz w:val="18"/>
        </w:rPr>
        <w:t xml:space="preserve">        assertEquals(5, result);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@DisplayName("Kiểm tra phép chia hợp lệ")</w:t>
      </w:r>
      <w:r>
        <w:rPr>
          <w:rFonts w:ascii="Consolas" w:hAnsi="Consolas"/>
          <w:color w:val="2B2D42"/>
          <w:sz w:val="18"/>
        </w:rPr>
        <w:br w:type="textWrapping"/>
      </w:r>
      <w:r>
        <w:rPr>
          <w:rFonts w:ascii="Consolas" w:hAnsi="Consolas"/>
          <w:color w:val="2B2D42"/>
          <w:sz w:val="18"/>
        </w:rPr>
        <w:t xml:space="preserve">    void testDivide() {</w:t>
      </w:r>
      <w:r>
        <w:rPr>
          <w:rFonts w:ascii="Consolas" w:hAnsi="Consolas"/>
          <w:color w:val="2B2D42"/>
          <w:sz w:val="18"/>
        </w:rPr>
        <w:br w:type="textWrapping"/>
      </w:r>
      <w:r>
        <w:rPr>
          <w:rFonts w:ascii="Consolas" w:hAnsi="Consolas"/>
          <w:color w:val="2B2D42"/>
          <w:sz w:val="18"/>
        </w:rPr>
        <w:t xml:space="preserve">        int result = calculator.divide(6, 3);</w:t>
      </w:r>
      <w:r>
        <w:rPr>
          <w:rFonts w:ascii="Consolas" w:hAnsi="Consolas"/>
          <w:color w:val="2B2D42"/>
          <w:sz w:val="18"/>
        </w:rPr>
        <w:br w:type="textWrapping"/>
      </w:r>
      <w:r>
        <w:rPr>
          <w:rFonts w:ascii="Consolas" w:hAnsi="Consolas"/>
          <w:color w:val="2B2D42"/>
          <w:sz w:val="18"/>
        </w:rPr>
        <w:t xml:space="preserve">        assertEquals(2, result);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1DFCA343">
      <w:r>
        <w:br w:type="page"/>
      </w:r>
    </w:p>
    <w:p w14:paraId="72126788">
      <w:pPr>
        <w:pStyle w:val="2"/>
        <w:keepNext/>
        <w:pBdr>
          <w:bottom w:val="single" w:color="005F73" w:sz="6" w:space="4"/>
        </w:pBdr>
        <w:spacing w:before="280" w:after="80"/>
      </w:pPr>
      <w:r>
        <w:rPr>
          <w:rFonts w:ascii="Calibri" w:hAnsi="Calibri"/>
          <w:b/>
          <w:color w:val="005F73"/>
          <w:sz w:val="36"/>
        </w:rPr>
        <w:t>PHẦN III – BÀI TẬP ÁP DỤNG: INSURANCECLAIM</w:t>
      </w:r>
    </w:p>
    <w:p w14:paraId="78C934C5">
      <w:pPr>
        <w:pStyle w:val="3"/>
        <w:keepNext/>
        <w:spacing w:before="280" w:after="80"/>
      </w:pPr>
      <w:r>
        <w:rPr>
          <w:rFonts w:ascii="Calibri" w:hAnsi="Calibri"/>
          <w:b/>
          <w:color w:val="0A9396"/>
          <w:sz w:val="28"/>
        </w:rPr>
        <w:t>3.1. Hiện thực Lớp InsuranceClaim.java</w:t>
      </w:r>
    </w:p>
    <w:p w14:paraId="7ECEED3C">
      <w:pPr>
        <w:spacing w:before="80" w:after="120" w:line="276" w:lineRule="auto"/>
      </w:pPr>
      <w:r>
        <w:rPr>
          <w:rFonts w:ascii="Calibri" w:hAnsi="Calibri"/>
          <w:color w:val="2B2D42"/>
          <w:sz w:val="22"/>
        </w:rPr>
        <w:t>Mã nguồn nghiệp vụ xử lý yêu cầu bồi thường bảo hiểm:</w:t>
      </w:r>
    </w:p>
    <w:p w14:paraId="0EB2AD3C">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public class InsuranceClaim {</w:t>
      </w:r>
      <w:r>
        <w:rPr>
          <w:rFonts w:ascii="Consolas" w:hAnsi="Consolas"/>
          <w:color w:val="2B2D42"/>
          <w:sz w:val="18"/>
        </w:rPr>
        <w:br w:type="textWrapping"/>
      </w:r>
      <w:r>
        <w:rPr>
          <w:rFonts w:ascii="Consolas" w:hAnsi="Consolas"/>
          <w:color w:val="2B2D42"/>
          <w:sz w:val="18"/>
        </w:rPr>
        <w:t xml:space="preserve">    private final String claimId;</w:t>
      </w:r>
      <w:r>
        <w:rPr>
          <w:rFonts w:ascii="Consolas" w:hAnsi="Consolas"/>
          <w:color w:val="2B2D42"/>
          <w:sz w:val="18"/>
        </w:rPr>
        <w:br w:type="textWrapping"/>
      </w:r>
      <w:r>
        <w:rPr>
          <w:rFonts w:ascii="Consolas" w:hAnsi="Consolas"/>
          <w:color w:val="2B2D42"/>
          <w:sz w:val="18"/>
        </w:rPr>
        <w:t xml:space="preserve">    private double amount;</w:t>
      </w:r>
      <w:r>
        <w:rPr>
          <w:rFonts w:ascii="Consolas" w:hAnsi="Consolas"/>
          <w:color w:val="2B2D42"/>
          <w:sz w:val="18"/>
        </w:rPr>
        <w:br w:type="textWrapping"/>
      </w:r>
      <w:r>
        <w:rPr>
          <w:rFonts w:ascii="Consolas" w:hAnsi="Consolas"/>
          <w:color w:val="2B2D42"/>
          <w:sz w:val="18"/>
        </w:rPr>
        <w:t xml:space="preserve">    private String claimStatus;</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InsuranceClaim(String id, double claimAmount) {</w:t>
      </w:r>
      <w:r>
        <w:rPr>
          <w:rFonts w:ascii="Consolas" w:hAnsi="Consolas"/>
          <w:color w:val="2B2D42"/>
          <w:sz w:val="18"/>
        </w:rPr>
        <w:br w:type="textWrapping"/>
      </w:r>
      <w:r>
        <w:rPr>
          <w:rFonts w:ascii="Consolas" w:hAnsi="Consolas"/>
          <w:color w:val="2B2D42"/>
          <w:sz w:val="18"/>
        </w:rPr>
        <w:t xml:space="preserve">        if (id == null || id.isEmpty()) {</w:t>
      </w:r>
      <w:r>
        <w:rPr>
          <w:rFonts w:ascii="Consolas" w:hAnsi="Consolas"/>
          <w:color w:val="2B2D42"/>
          <w:sz w:val="18"/>
        </w:rPr>
        <w:br w:type="textWrapping"/>
      </w:r>
      <w:r>
        <w:rPr>
          <w:rFonts w:ascii="Consolas" w:hAnsi="Consolas"/>
          <w:color w:val="2B2D42"/>
          <w:sz w:val="18"/>
        </w:rPr>
        <w:t xml:space="preserve">            throw new IllegalArgumentException("Claim ID cannot be null or empty");</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if (claimAmount &lt;= 0) {</w:t>
      </w:r>
      <w:r>
        <w:rPr>
          <w:rFonts w:ascii="Consolas" w:hAnsi="Consolas"/>
          <w:color w:val="2B2D42"/>
          <w:sz w:val="18"/>
        </w:rPr>
        <w:br w:type="textWrapping"/>
      </w:r>
      <w:r>
        <w:rPr>
          <w:rFonts w:ascii="Consolas" w:hAnsi="Consolas"/>
          <w:color w:val="2B2D42"/>
          <w:sz w:val="18"/>
        </w:rPr>
        <w:t xml:space="preserve">            throw new IllegalArgumentException("Amount must be positive");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this.claimId = id;</w:t>
      </w:r>
      <w:r>
        <w:rPr>
          <w:rFonts w:ascii="Consolas" w:hAnsi="Consolas"/>
          <w:color w:val="2B2D42"/>
          <w:sz w:val="18"/>
        </w:rPr>
        <w:br w:type="textWrapping"/>
      </w:r>
      <w:r>
        <w:rPr>
          <w:rFonts w:ascii="Consolas" w:hAnsi="Consolas"/>
          <w:color w:val="2B2D42"/>
          <w:sz w:val="18"/>
        </w:rPr>
        <w:t xml:space="preserve">        this.amount = claimAmount;</w:t>
      </w:r>
      <w:r>
        <w:rPr>
          <w:rFonts w:ascii="Consolas" w:hAnsi="Consolas"/>
          <w:color w:val="2B2D42"/>
          <w:sz w:val="18"/>
        </w:rPr>
        <w:br w:type="textWrapping"/>
      </w:r>
      <w:r>
        <w:rPr>
          <w:rFonts w:ascii="Consolas" w:hAnsi="Consolas"/>
          <w:color w:val="2B2D42"/>
          <w:sz w:val="18"/>
        </w:rPr>
        <w:t xml:space="preserve">        this.claimStatus = "Pending";</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boolean processClaim(String newStatus) {</w:t>
      </w:r>
      <w:r>
        <w:rPr>
          <w:rFonts w:ascii="Consolas" w:hAnsi="Consolas"/>
          <w:color w:val="2B2D42"/>
          <w:sz w:val="18"/>
        </w:rPr>
        <w:br w:type="textWrapping"/>
      </w:r>
      <w:r>
        <w:rPr>
          <w:rFonts w:ascii="Consolas" w:hAnsi="Consolas"/>
          <w:color w:val="2B2D42"/>
          <w:sz w:val="18"/>
        </w:rPr>
        <w:t xml:space="preserve">        if (newStatus == null) {</w:t>
      </w:r>
      <w:r>
        <w:rPr>
          <w:rFonts w:ascii="Consolas" w:hAnsi="Consolas"/>
          <w:color w:val="2B2D42"/>
          <w:sz w:val="18"/>
        </w:rPr>
        <w:br w:type="textWrapping"/>
      </w:r>
      <w:r>
        <w:rPr>
          <w:rFonts w:ascii="Consolas" w:hAnsi="Consolas"/>
          <w:color w:val="2B2D42"/>
          <w:sz w:val="18"/>
        </w:rPr>
        <w:t xml:space="preserve">            throw new IllegalArgumentException("Status cannot be null");</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if (!"Pending".equals(this.claimStatus)) {</w:t>
      </w:r>
      <w:r>
        <w:rPr>
          <w:rFonts w:ascii="Consolas" w:hAnsi="Consolas"/>
          <w:color w:val="2B2D42"/>
          <w:sz w:val="18"/>
        </w:rPr>
        <w:br w:type="textWrapping"/>
      </w:r>
      <w:r>
        <w:rPr>
          <w:rFonts w:ascii="Consolas" w:hAnsi="Consolas"/>
          <w:color w:val="2B2D42"/>
          <w:sz w:val="18"/>
        </w:rPr>
        <w:t xml:space="preserve">            return false;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this.claimStatus = newStatus;</w:t>
      </w:r>
      <w:r>
        <w:rPr>
          <w:rFonts w:ascii="Consolas" w:hAnsi="Consolas"/>
          <w:color w:val="2B2D42"/>
          <w:sz w:val="18"/>
        </w:rPr>
        <w:br w:type="textWrapping"/>
      </w:r>
      <w:r>
        <w:rPr>
          <w:rFonts w:ascii="Consolas" w:hAnsi="Consolas"/>
          <w:color w:val="2B2D42"/>
          <w:sz w:val="18"/>
        </w:rPr>
        <w:t xml:space="preserve">        return true;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double calculatePayout() {</w:t>
      </w:r>
      <w:r>
        <w:rPr>
          <w:rFonts w:ascii="Consolas" w:hAnsi="Consolas"/>
          <w:color w:val="2B2D42"/>
          <w:sz w:val="18"/>
        </w:rPr>
        <w:br w:type="textWrapping"/>
      </w:r>
      <w:r>
        <w:rPr>
          <w:rFonts w:ascii="Consolas" w:hAnsi="Consolas"/>
          <w:color w:val="2B2D42"/>
          <w:sz w:val="18"/>
        </w:rPr>
        <w:t xml:space="preserve">        if ("Approved".equals(claimStatus)) {</w:t>
      </w:r>
      <w:r>
        <w:rPr>
          <w:rFonts w:ascii="Consolas" w:hAnsi="Consolas"/>
          <w:color w:val="2B2D42"/>
          <w:sz w:val="18"/>
        </w:rPr>
        <w:br w:type="textWrapping"/>
      </w:r>
      <w:r>
        <w:rPr>
          <w:rFonts w:ascii="Consolas" w:hAnsi="Consolas"/>
          <w:color w:val="2B2D42"/>
          <w:sz w:val="18"/>
        </w:rPr>
        <w:t xml:space="preserve">            return amount * 0.85; // trừ 15% phí dịch vụ bồi thường</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return 0;</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void updateClaimAmount(double newAmount) {</w:t>
      </w:r>
      <w:r>
        <w:rPr>
          <w:rFonts w:ascii="Consolas" w:hAnsi="Consolas"/>
          <w:color w:val="2B2D42"/>
          <w:sz w:val="18"/>
        </w:rPr>
        <w:br w:type="textWrapping"/>
      </w:r>
      <w:r>
        <w:rPr>
          <w:rFonts w:ascii="Consolas" w:hAnsi="Consolas"/>
          <w:color w:val="2B2D42"/>
          <w:sz w:val="18"/>
        </w:rPr>
        <w:t xml:space="preserve">        if (newAmount &lt;= 0) {</w:t>
      </w:r>
      <w:r>
        <w:rPr>
          <w:rFonts w:ascii="Consolas" w:hAnsi="Consolas"/>
          <w:color w:val="2B2D42"/>
          <w:sz w:val="18"/>
        </w:rPr>
        <w:br w:type="textWrapping"/>
      </w:r>
      <w:r>
        <w:rPr>
          <w:rFonts w:ascii="Consolas" w:hAnsi="Consolas"/>
          <w:color w:val="2B2D42"/>
          <w:sz w:val="18"/>
        </w:rPr>
        <w:t xml:space="preserve">            throw new IllegalArgumentException("Amount must be positive");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this.amount = newAmount;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String getClaimId() { return claimId; }</w:t>
      </w:r>
      <w:r>
        <w:rPr>
          <w:rFonts w:ascii="Consolas" w:hAnsi="Consolas"/>
          <w:color w:val="2B2D42"/>
          <w:sz w:val="18"/>
        </w:rPr>
        <w:br w:type="textWrapping"/>
      </w:r>
      <w:r>
        <w:rPr>
          <w:rFonts w:ascii="Consolas" w:hAnsi="Consolas"/>
          <w:color w:val="2B2D42"/>
          <w:sz w:val="18"/>
        </w:rPr>
        <w:t xml:space="preserve">    public double getAmount() { return amount; }</w:t>
      </w:r>
      <w:r>
        <w:rPr>
          <w:rFonts w:ascii="Consolas" w:hAnsi="Consolas"/>
          <w:color w:val="2B2D42"/>
          <w:sz w:val="18"/>
        </w:rPr>
        <w:br w:type="textWrapping"/>
      </w:r>
      <w:r>
        <w:rPr>
          <w:rFonts w:ascii="Consolas" w:hAnsi="Consolas"/>
          <w:color w:val="2B2D42"/>
          <w:sz w:val="18"/>
        </w:rPr>
        <w:t xml:space="preserve">    public String getClaimStatus() { return claimStatus;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@Override</w:t>
      </w:r>
      <w:r>
        <w:rPr>
          <w:rFonts w:ascii="Consolas" w:hAnsi="Consolas"/>
          <w:color w:val="2B2D42"/>
          <w:sz w:val="18"/>
        </w:rPr>
        <w:br w:type="textWrapping"/>
      </w:r>
      <w:r>
        <w:rPr>
          <w:rFonts w:ascii="Consolas" w:hAnsi="Consolas"/>
          <w:color w:val="2B2D42"/>
          <w:sz w:val="18"/>
        </w:rPr>
        <w:t xml:space="preserve">    public String toString() {</w:t>
      </w:r>
      <w:r>
        <w:rPr>
          <w:rFonts w:ascii="Consolas" w:hAnsi="Consolas"/>
          <w:color w:val="2B2D42"/>
          <w:sz w:val="18"/>
        </w:rPr>
        <w:br w:type="textWrapping"/>
      </w:r>
      <w:r>
        <w:rPr>
          <w:rFonts w:ascii="Consolas" w:hAnsi="Consolas"/>
          <w:color w:val="2B2D42"/>
          <w:sz w:val="18"/>
        </w:rPr>
        <w:t xml:space="preserve">        return "InsuranceClaim{" +</w:t>
      </w:r>
      <w:r>
        <w:rPr>
          <w:rFonts w:ascii="Consolas" w:hAnsi="Consolas"/>
          <w:color w:val="2B2D42"/>
          <w:sz w:val="18"/>
        </w:rPr>
        <w:br w:type="textWrapping"/>
      </w:r>
      <w:r>
        <w:rPr>
          <w:rFonts w:ascii="Consolas" w:hAnsi="Consolas"/>
          <w:color w:val="2B2D42"/>
          <w:sz w:val="18"/>
        </w:rPr>
        <w:t xml:space="preserve">                "claimId='" + claimId + ''' +</w:t>
      </w:r>
      <w:r>
        <w:rPr>
          <w:rFonts w:ascii="Consolas" w:hAnsi="Consolas"/>
          <w:color w:val="2B2D42"/>
          <w:sz w:val="18"/>
        </w:rPr>
        <w:br w:type="textWrapping"/>
      </w:r>
      <w:r>
        <w:rPr>
          <w:rFonts w:ascii="Consolas" w:hAnsi="Consolas"/>
          <w:color w:val="2B2D42"/>
          <w:sz w:val="18"/>
        </w:rPr>
        <w:t xml:space="preserve">                ", amount=" + amount +</w:t>
      </w:r>
      <w:r>
        <w:rPr>
          <w:rFonts w:ascii="Consolas" w:hAnsi="Consolas"/>
          <w:color w:val="2B2D42"/>
          <w:sz w:val="18"/>
        </w:rPr>
        <w:br w:type="textWrapping"/>
      </w:r>
      <w:r>
        <w:rPr>
          <w:rFonts w:ascii="Consolas" w:hAnsi="Consolas"/>
          <w:color w:val="2B2D42"/>
          <w:sz w:val="18"/>
        </w:rPr>
        <w:t xml:space="preserve">                ", claimStatus='" + claimStatus + ''' +</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73DD8FD0">
      <w:pPr>
        <w:pStyle w:val="3"/>
        <w:keepNext/>
        <w:spacing w:before="280" w:after="80"/>
      </w:pPr>
      <w:r>
        <w:rPr>
          <w:rFonts w:ascii="Calibri" w:hAnsi="Calibri"/>
          <w:b/>
          <w:color w:val="0A9396"/>
          <w:sz w:val="28"/>
        </w:rPr>
        <w:t>3.2. Hiện thực Lớp Kiểm thử InsuranceClaimTest.java</w:t>
      </w:r>
    </w:p>
    <w:p w14:paraId="7E29FA44">
      <w:pPr>
        <w:spacing w:before="80" w:after="120" w:line="276" w:lineRule="auto"/>
      </w:pPr>
      <w:r>
        <w:rPr>
          <w:rFonts w:ascii="Calibri" w:hAnsi="Calibri"/>
          <w:color w:val="2B2D42"/>
          <w:sz w:val="22"/>
        </w:rPr>
        <w:t>Mã nguồn test lớp InsuranceClaim bao phủ đầy đủ các trường hợp ngoại lệ, test tham số hóa trực tiếp:</w:t>
      </w:r>
    </w:p>
    <w:p w14:paraId="3189B7DF">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org.junit.jupiter.api.BeforeEach;</w:t>
      </w:r>
      <w:r>
        <w:rPr>
          <w:rFonts w:ascii="Consolas" w:hAnsi="Consolas"/>
          <w:color w:val="2B2D42"/>
          <w:sz w:val="18"/>
        </w:rPr>
        <w:br w:type="textWrapping"/>
      </w:r>
      <w:r>
        <w:rPr>
          <w:rFonts w:ascii="Consolas" w:hAnsi="Consolas"/>
          <w:color w:val="2B2D42"/>
          <w:sz w:val="18"/>
        </w:rPr>
        <w:t>import org.junit.jupiter.api.DisplayName;</w:t>
      </w:r>
      <w:r>
        <w:rPr>
          <w:rFonts w:ascii="Consolas" w:hAnsi="Consolas"/>
          <w:color w:val="2B2D42"/>
          <w:sz w:val="18"/>
        </w:rPr>
        <w:br w:type="textWrapping"/>
      </w:r>
      <w:r>
        <w:rPr>
          <w:rFonts w:ascii="Consolas" w:hAnsi="Consolas"/>
          <w:color w:val="2B2D42"/>
          <w:sz w:val="18"/>
        </w:rPr>
        <w:t>import org.junit.jupiter.api.Test;</w:t>
      </w:r>
      <w:r>
        <w:rPr>
          <w:rFonts w:ascii="Consolas" w:hAnsi="Consolas"/>
          <w:color w:val="2B2D42"/>
          <w:sz w:val="18"/>
        </w:rPr>
        <w:br w:type="textWrapping"/>
      </w:r>
      <w:r>
        <w:rPr>
          <w:rFonts w:ascii="Consolas" w:hAnsi="Consolas"/>
          <w:color w:val="2B2D42"/>
          <w:sz w:val="18"/>
        </w:rPr>
        <w:t>import org.junit.jupiter.params.ParameterizedTest;</w:t>
      </w:r>
      <w:r>
        <w:rPr>
          <w:rFonts w:ascii="Consolas" w:hAnsi="Consolas"/>
          <w:color w:val="2B2D42"/>
          <w:sz w:val="18"/>
        </w:rPr>
        <w:br w:type="textWrapping"/>
      </w:r>
      <w:r>
        <w:rPr>
          <w:rFonts w:ascii="Consolas" w:hAnsi="Consolas"/>
          <w:color w:val="2B2D42"/>
          <w:sz w:val="18"/>
        </w:rPr>
        <w:t>import org.junit.jupiter.params.provider.CsvSource;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static org.junit.jupiter.api.Assertions.*;</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class InsuranceClaimTest {</w:t>
      </w:r>
      <w:r>
        <w:rPr>
          <w:rFonts w:ascii="Consolas" w:hAnsi="Consolas"/>
          <w:color w:val="2B2D42"/>
          <w:sz w:val="18"/>
        </w:rPr>
        <w:br w:type="textWrapping"/>
      </w:r>
      <w:r>
        <w:rPr>
          <w:rFonts w:ascii="Consolas" w:hAnsi="Consolas"/>
          <w:color w:val="2B2D42"/>
          <w:sz w:val="18"/>
        </w:rPr>
        <w:t xml:space="preserve">    private InsuranceClaim claim;</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@BeforeEach</w:t>
      </w:r>
      <w:r>
        <w:rPr>
          <w:rFonts w:ascii="Consolas" w:hAnsi="Consolas"/>
          <w:color w:val="2B2D42"/>
          <w:sz w:val="18"/>
        </w:rPr>
        <w:br w:type="textWrapping"/>
      </w:r>
      <w:r>
        <w:rPr>
          <w:rFonts w:ascii="Consolas" w:hAnsi="Consolas"/>
          <w:color w:val="2B2D42"/>
          <w:sz w:val="18"/>
        </w:rPr>
        <w:t xml:space="preserve">    void setUp() {</w:t>
      </w:r>
      <w:r>
        <w:rPr>
          <w:rFonts w:ascii="Consolas" w:hAnsi="Consolas"/>
          <w:color w:val="2B2D42"/>
          <w:sz w:val="18"/>
        </w:rPr>
        <w:br w:type="textWrapping"/>
      </w:r>
      <w:r>
        <w:rPr>
          <w:rFonts w:ascii="Consolas" w:hAnsi="Consolas"/>
          <w:color w:val="2B2D42"/>
          <w:sz w:val="18"/>
        </w:rPr>
        <w:t xml:space="preserve">        claim = new InsuranceClaim("C001", 1000.0);</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@DisplayName("Constructor khởi tạo đúng giá trị")</w:t>
      </w:r>
      <w:r>
        <w:rPr>
          <w:rFonts w:ascii="Consolas" w:hAnsi="Consolas"/>
          <w:color w:val="2B2D42"/>
          <w:sz w:val="18"/>
        </w:rPr>
        <w:br w:type="textWrapping"/>
      </w:r>
      <w:r>
        <w:rPr>
          <w:rFonts w:ascii="Consolas" w:hAnsi="Consolas"/>
          <w:color w:val="2B2D42"/>
          <w:sz w:val="18"/>
        </w:rPr>
        <w:t xml:space="preserve">    void constructor_ValidInput_InitializesValues() {</w:t>
      </w:r>
      <w:r>
        <w:rPr>
          <w:rFonts w:ascii="Consolas" w:hAnsi="Consolas"/>
          <w:color w:val="2B2D42"/>
          <w:sz w:val="18"/>
        </w:rPr>
        <w:br w:type="textWrapping"/>
      </w:r>
      <w:r>
        <w:rPr>
          <w:rFonts w:ascii="Consolas" w:hAnsi="Consolas"/>
          <w:color w:val="2B2D42"/>
          <w:sz w:val="18"/>
        </w:rPr>
        <w:t xml:space="preserve">        assertEquals("C001", claim.getClaimId());</w:t>
      </w:r>
      <w:r>
        <w:rPr>
          <w:rFonts w:ascii="Consolas" w:hAnsi="Consolas"/>
          <w:color w:val="2B2D42"/>
          <w:sz w:val="18"/>
        </w:rPr>
        <w:br w:type="textWrapping"/>
      </w:r>
      <w:r>
        <w:rPr>
          <w:rFonts w:ascii="Consolas" w:hAnsi="Consolas"/>
          <w:color w:val="2B2D42"/>
          <w:sz w:val="18"/>
        </w:rPr>
        <w:t xml:space="preserve">        assertEquals(1000.0, claim.getAmount());</w:t>
      </w:r>
      <w:r>
        <w:rPr>
          <w:rFonts w:ascii="Consolas" w:hAnsi="Consolas"/>
          <w:color w:val="2B2D42"/>
          <w:sz w:val="18"/>
        </w:rPr>
        <w:br w:type="textWrapping"/>
      </w:r>
      <w:r>
        <w:rPr>
          <w:rFonts w:ascii="Consolas" w:hAnsi="Consolas"/>
          <w:color w:val="2B2D42"/>
          <w:sz w:val="18"/>
        </w:rPr>
        <w:t xml:space="preserve">        assertEquals("Pending", claim.getClaimStatus());</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@DisplayName("Constructor ném exception khi amount không hợp lệ")</w:t>
      </w:r>
      <w:r>
        <w:rPr>
          <w:rFonts w:ascii="Consolas" w:hAnsi="Consolas"/>
          <w:color w:val="2B2D42"/>
          <w:sz w:val="18"/>
        </w:rPr>
        <w:br w:type="textWrapping"/>
      </w:r>
      <w:r>
        <w:rPr>
          <w:rFonts w:ascii="Consolas" w:hAnsi="Consolas"/>
          <w:color w:val="2B2D42"/>
          <w:sz w:val="18"/>
        </w:rPr>
        <w:t xml:space="preserve">    void constructor_InvalidAmount_Throws() {</w:t>
      </w:r>
      <w:r>
        <w:rPr>
          <w:rFonts w:ascii="Consolas" w:hAnsi="Consolas"/>
          <w:color w:val="2B2D42"/>
          <w:sz w:val="18"/>
        </w:rPr>
        <w:br w:type="textWrapping"/>
      </w:r>
      <w:r>
        <w:rPr>
          <w:rFonts w:ascii="Consolas" w:hAnsi="Consolas"/>
          <w:color w:val="2B2D42"/>
          <w:sz w:val="18"/>
        </w:rPr>
        <w:t xml:space="preserve">        assertThrows(IllegalArgumentException.class, () -&gt; new InsuranceClaim("C002", -500));</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@DisplayName("Constructor ném exception khi claimId null")</w:t>
      </w:r>
      <w:r>
        <w:rPr>
          <w:rFonts w:ascii="Consolas" w:hAnsi="Consolas"/>
          <w:color w:val="2B2D42"/>
          <w:sz w:val="18"/>
        </w:rPr>
        <w:br w:type="textWrapping"/>
      </w:r>
      <w:r>
        <w:rPr>
          <w:rFonts w:ascii="Consolas" w:hAnsi="Consolas"/>
          <w:color w:val="2B2D42"/>
          <w:sz w:val="18"/>
        </w:rPr>
        <w:t xml:space="preserve">    void constructor_NullClaimId_Throws() {</w:t>
      </w:r>
      <w:r>
        <w:rPr>
          <w:rFonts w:ascii="Consolas" w:hAnsi="Consolas"/>
          <w:color w:val="2B2D42"/>
          <w:sz w:val="18"/>
        </w:rPr>
        <w:br w:type="textWrapping"/>
      </w:r>
      <w:r>
        <w:rPr>
          <w:rFonts w:ascii="Consolas" w:hAnsi="Consolas"/>
          <w:color w:val="2B2D42"/>
          <w:sz w:val="18"/>
        </w:rPr>
        <w:t xml:space="preserve">        assertThrows(IllegalArgumentException.class, () -&gt; new InsuranceClaim(null, 1000.0));</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@DisplayName("processClaim cập nhật status khi đang Pending")</w:t>
      </w:r>
      <w:r>
        <w:rPr>
          <w:rFonts w:ascii="Consolas" w:hAnsi="Consolas"/>
          <w:color w:val="2B2D42"/>
          <w:sz w:val="18"/>
        </w:rPr>
        <w:br w:type="textWrapping"/>
      </w:r>
      <w:r>
        <w:rPr>
          <w:rFonts w:ascii="Consolas" w:hAnsi="Consolas"/>
          <w:color w:val="2B2D42"/>
          <w:sz w:val="18"/>
        </w:rPr>
        <w:t xml:space="preserve">    void processClaim_StatusPending_UpdatesStatus() {</w:t>
      </w:r>
      <w:r>
        <w:rPr>
          <w:rFonts w:ascii="Consolas" w:hAnsi="Consolas"/>
          <w:color w:val="2B2D42"/>
          <w:sz w:val="18"/>
        </w:rPr>
        <w:br w:type="textWrapping"/>
      </w:r>
      <w:r>
        <w:rPr>
          <w:rFonts w:ascii="Consolas" w:hAnsi="Consolas"/>
          <w:color w:val="2B2D42"/>
          <w:sz w:val="18"/>
        </w:rPr>
        <w:t xml:space="preserve">        boolean result = claim.processClaim("Approved");</w:t>
      </w:r>
      <w:r>
        <w:rPr>
          <w:rFonts w:ascii="Consolas" w:hAnsi="Consolas"/>
          <w:color w:val="2B2D42"/>
          <w:sz w:val="18"/>
        </w:rPr>
        <w:br w:type="textWrapping"/>
      </w:r>
      <w:r>
        <w:rPr>
          <w:rFonts w:ascii="Consolas" w:hAnsi="Consolas"/>
          <w:color w:val="2B2D42"/>
          <w:sz w:val="18"/>
        </w:rPr>
        <w:t xml:space="preserve">        assertTrue(result);</w:t>
      </w:r>
      <w:r>
        <w:rPr>
          <w:rFonts w:ascii="Consolas" w:hAnsi="Consolas"/>
          <w:color w:val="2B2D42"/>
          <w:sz w:val="18"/>
        </w:rPr>
        <w:br w:type="textWrapping"/>
      </w:r>
      <w:r>
        <w:rPr>
          <w:rFonts w:ascii="Consolas" w:hAnsi="Consolas"/>
          <w:color w:val="2B2D42"/>
          <w:sz w:val="18"/>
        </w:rPr>
        <w:t xml:space="preserve">        assertEquals("Approved", claim.getClaimStatus());</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@DisplayName("processClaim trả về false khi đã không còn Pending")</w:t>
      </w:r>
      <w:r>
        <w:rPr>
          <w:rFonts w:ascii="Consolas" w:hAnsi="Consolas"/>
          <w:color w:val="2B2D42"/>
          <w:sz w:val="18"/>
        </w:rPr>
        <w:br w:type="textWrapping"/>
      </w:r>
      <w:r>
        <w:rPr>
          <w:rFonts w:ascii="Consolas" w:hAnsi="Consolas"/>
          <w:color w:val="2B2D42"/>
          <w:sz w:val="18"/>
        </w:rPr>
        <w:t xml:space="preserve">    void processClaim_StatusNotPending_ReturnsFalse() {</w:t>
      </w:r>
      <w:r>
        <w:rPr>
          <w:rFonts w:ascii="Consolas" w:hAnsi="Consolas"/>
          <w:color w:val="2B2D42"/>
          <w:sz w:val="18"/>
        </w:rPr>
        <w:br w:type="textWrapping"/>
      </w:r>
      <w:r>
        <w:rPr>
          <w:rFonts w:ascii="Consolas" w:hAnsi="Consolas"/>
          <w:color w:val="2B2D42"/>
          <w:sz w:val="18"/>
        </w:rPr>
        <w:t xml:space="preserve">        claim.processClaim("Approved");</w:t>
      </w:r>
      <w:r>
        <w:rPr>
          <w:rFonts w:ascii="Consolas" w:hAnsi="Consolas"/>
          <w:color w:val="2B2D42"/>
          <w:sz w:val="18"/>
        </w:rPr>
        <w:br w:type="textWrapping"/>
      </w:r>
      <w:r>
        <w:rPr>
          <w:rFonts w:ascii="Consolas" w:hAnsi="Consolas"/>
          <w:color w:val="2B2D42"/>
          <w:sz w:val="18"/>
        </w:rPr>
        <w:t xml:space="preserve">        boolean result = claim.processClaim("Rejected");</w:t>
      </w:r>
      <w:r>
        <w:rPr>
          <w:rFonts w:ascii="Consolas" w:hAnsi="Consolas"/>
          <w:color w:val="2B2D42"/>
          <w:sz w:val="18"/>
        </w:rPr>
        <w:br w:type="textWrapping"/>
      </w:r>
      <w:r>
        <w:rPr>
          <w:rFonts w:ascii="Consolas" w:hAnsi="Consolas"/>
          <w:color w:val="2B2D42"/>
          <w:sz w:val="18"/>
        </w:rPr>
        <w:t xml:space="preserve">        assertFalse(result);</w:t>
      </w:r>
      <w:r>
        <w:rPr>
          <w:rFonts w:ascii="Consolas" w:hAnsi="Consolas"/>
          <w:color w:val="2B2D42"/>
          <w:sz w:val="18"/>
        </w:rPr>
        <w:br w:type="textWrapping"/>
      </w:r>
      <w:r>
        <w:rPr>
          <w:rFonts w:ascii="Consolas" w:hAnsi="Consolas"/>
          <w:color w:val="2B2D42"/>
          <w:sz w:val="18"/>
        </w:rPr>
        <w:t xml:space="preserve">        assertEquals("Approved", claim.getClaimStatus());</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@DisplayName("processClaim ném exception khi truyền null")</w:t>
      </w:r>
      <w:r>
        <w:rPr>
          <w:rFonts w:ascii="Consolas" w:hAnsi="Consolas"/>
          <w:color w:val="2B2D42"/>
          <w:sz w:val="18"/>
        </w:rPr>
        <w:br w:type="textWrapping"/>
      </w:r>
      <w:r>
        <w:rPr>
          <w:rFonts w:ascii="Consolas" w:hAnsi="Consolas"/>
          <w:color w:val="2B2D42"/>
          <w:sz w:val="18"/>
        </w:rPr>
        <w:t xml:space="preserve">    void processClaim_NullInput_Throws() {</w:t>
      </w:r>
      <w:r>
        <w:rPr>
          <w:rFonts w:ascii="Consolas" w:hAnsi="Consolas"/>
          <w:color w:val="2B2D42"/>
          <w:sz w:val="18"/>
        </w:rPr>
        <w:br w:type="textWrapping"/>
      </w:r>
      <w:r>
        <w:rPr>
          <w:rFonts w:ascii="Consolas" w:hAnsi="Consolas"/>
          <w:color w:val="2B2D42"/>
          <w:sz w:val="18"/>
        </w:rPr>
        <w:t xml:space="preserve">        assertThrows(IllegalArgumentException.class, () -&gt; claim.processClaim(null));</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@DisplayName("calculatePayout trả về 85% khi Approved")</w:t>
      </w:r>
      <w:r>
        <w:rPr>
          <w:rFonts w:ascii="Consolas" w:hAnsi="Consolas"/>
          <w:color w:val="2B2D42"/>
          <w:sz w:val="18"/>
        </w:rPr>
        <w:br w:type="textWrapping"/>
      </w:r>
      <w:r>
        <w:rPr>
          <w:rFonts w:ascii="Consolas" w:hAnsi="Consolas"/>
          <w:color w:val="2B2D42"/>
          <w:sz w:val="18"/>
        </w:rPr>
        <w:t xml:space="preserve">    void calculatePayout_StatusApproved_Returns85Percent() {</w:t>
      </w:r>
      <w:r>
        <w:rPr>
          <w:rFonts w:ascii="Consolas" w:hAnsi="Consolas"/>
          <w:color w:val="2B2D42"/>
          <w:sz w:val="18"/>
        </w:rPr>
        <w:br w:type="textWrapping"/>
      </w:r>
      <w:r>
        <w:rPr>
          <w:rFonts w:ascii="Consolas" w:hAnsi="Consolas"/>
          <w:color w:val="2B2D42"/>
          <w:sz w:val="18"/>
        </w:rPr>
        <w:t xml:space="preserve">        claim.processClaim("Approved");</w:t>
      </w:r>
      <w:r>
        <w:rPr>
          <w:rFonts w:ascii="Consolas" w:hAnsi="Consolas"/>
          <w:color w:val="2B2D42"/>
          <w:sz w:val="18"/>
        </w:rPr>
        <w:br w:type="textWrapping"/>
      </w:r>
      <w:r>
        <w:rPr>
          <w:rFonts w:ascii="Consolas" w:hAnsi="Consolas"/>
          <w:color w:val="2B2D42"/>
          <w:sz w:val="18"/>
        </w:rPr>
        <w:t xml:space="preserve">        double payout = claim.calculatePayout();</w:t>
      </w:r>
      <w:r>
        <w:rPr>
          <w:rFonts w:ascii="Consolas" w:hAnsi="Consolas"/>
          <w:color w:val="2B2D42"/>
          <w:sz w:val="18"/>
        </w:rPr>
        <w:br w:type="textWrapping"/>
      </w:r>
      <w:r>
        <w:rPr>
          <w:rFonts w:ascii="Consolas" w:hAnsi="Consolas"/>
          <w:color w:val="2B2D42"/>
          <w:sz w:val="18"/>
        </w:rPr>
        <w:t xml:space="preserve">        assertEquals(850.0, payout, 0.001);</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@DisplayName("calculatePayout trả về 0 khi không phải Approved")</w:t>
      </w:r>
      <w:r>
        <w:rPr>
          <w:rFonts w:ascii="Consolas" w:hAnsi="Consolas"/>
          <w:color w:val="2B2D42"/>
          <w:sz w:val="18"/>
        </w:rPr>
        <w:br w:type="textWrapping"/>
      </w:r>
      <w:r>
        <w:rPr>
          <w:rFonts w:ascii="Consolas" w:hAnsi="Consolas"/>
          <w:color w:val="2B2D42"/>
          <w:sz w:val="18"/>
        </w:rPr>
        <w:t xml:space="preserve">    void calculatePayout_StatusNotApproved_ReturnsZero() {</w:t>
      </w:r>
      <w:r>
        <w:rPr>
          <w:rFonts w:ascii="Consolas" w:hAnsi="Consolas"/>
          <w:color w:val="2B2D42"/>
          <w:sz w:val="18"/>
        </w:rPr>
        <w:br w:type="textWrapping"/>
      </w:r>
      <w:r>
        <w:rPr>
          <w:rFonts w:ascii="Consolas" w:hAnsi="Consolas"/>
          <w:color w:val="2B2D42"/>
          <w:sz w:val="18"/>
        </w:rPr>
        <w:t xml:space="preserve">        assertEquals(0, claim.calculatePayout());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@DisplayName("updateClaimAmount cập nhật thành công")</w:t>
      </w:r>
      <w:r>
        <w:rPr>
          <w:rFonts w:ascii="Consolas" w:hAnsi="Consolas"/>
          <w:color w:val="2B2D42"/>
          <w:sz w:val="18"/>
        </w:rPr>
        <w:br w:type="textWrapping"/>
      </w:r>
      <w:r>
        <w:rPr>
          <w:rFonts w:ascii="Consolas" w:hAnsi="Consolas"/>
          <w:color w:val="2B2D42"/>
          <w:sz w:val="18"/>
        </w:rPr>
        <w:t xml:space="preserve">    void updateClaimAmount_ValidValue_Updates() {</w:t>
      </w:r>
      <w:r>
        <w:rPr>
          <w:rFonts w:ascii="Consolas" w:hAnsi="Consolas"/>
          <w:color w:val="2B2D42"/>
          <w:sz w:val="18"/>
        </w:rPr>
        <w:br w:type="textWrapping"/>
      </w:r>
      <w:r>
        <w:rPr>
          <w:rFonts w:ascii="Consolas" w:hAnsi="Consolas"/>
          <w:color w:val="2B2D42"/>
          <w:sz w:val="18"/>
        </w:rPr>
        <w:t xml:space="preserve">        claim.updateClaimAmount(2000.0);</w:t>
      </w:r>
      <w:r>
        <w:rPr>
          <w:rFonts w:ascii="Consolas" w:hAnsi="Consolas"/>
          <w:color w:val="2B2D42"/>
          <w:sz w:val="18"/>
        </w:rPr>
        <w:br w:type="textWrapping"/>
      </w:r>
      <w:r>
        <w:rPr>
          <w:rFonts w:ascii="Consolas" w:hAnsi="Consolas"/>
          <w:color w:val="2B2D42"/>
          <w:sz w:val="18"/>
        </w:rPr>
        <w:t xml:space="preserve">        assertEquals(2000.0, claim.getAmount());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@DisplayName("updateClaimAmount ném exception khi &lt;= 0")</w:t>
      </w:r>
      <w:r>
        <w:rPr>
          <w:rFonts w:ascii="Consolas" w:hAnsi="Consolas"/>
          <w:color w:val="2B2D42"/>
          <w:sz w:val="18"/>
        </w:rPr>
        <w:br w:type="textWrapping"/>
      </w:r>
      <w:r>
        <w:rPr>
          <w:rFonts w:ascii="Consolas" w:hAnsi="Consolas"/>
          <w:color w:val="2B2D42"/>
          <w:sz w:val="18"/>
        </w:rPr>
        <w:t xml:space="preserve">    void updateClaimAmount_Invalid_Throws() {</w:t>
      </w:r>
      <w:r>
        <w:rPr>
          <w:rFonts w:ascii="Consolas" w:hAnsi="Consolas"/>
          <w:color w:val="2B2D42"/>
          <w:sz w:val="18"/>
        </w:rPr>
        <w:br w:type="textWrapping"/>
      </w:r>
      <w:r>
        <w:rPr>
          <w:rFonts w:ascii="Consolas" w:hAnsi="Consolas"/>
          <w:color w:val="2B2D42"/>
          <w:sz w:val="18"/>
        </w:rPr>
        <w:t xml:space="preserve">        assertThrows(IllegalArgumentException.class, () -&gt; claim.updateClaimAmount(0));</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@ParameterizedTest(name = "status={0} → payout={1}")</w:t>
      </w:r>
      <w:r>
        <w:rPr>
          <w:rFonts w:ascii="Consolas" w:hAnsi="Consolas"/>
          <w:color w:val="2B2D42"/>
          <w:sz w:val="18"/>
        </w:rPr>
        <w:br w:type="textWrapping"/>
      </w:r>
      <w:r>
        <w:rPr>
          <w:rFonts w:ascii="Consolas" w:hAnsi="Consolas"/>
          <w:color w:val="2B2D42"/>
          <w:sz w:val="18"/>
        </w:rPr>
        <w:t xml:space="preserve">    @CsvSource({</w:t>
      </w:r>
      <w:r>
        <w:rPr>
          <w:rFonts w:ascii="Consolas" w:hAnsi="Consolas"/>
          <w:color w:val="2B2D42"/>
          <w:sz w:val="18"/>
        </w:rPr>
        <w:br w:type="textWrapping"/>
      </w:r>
      <w:r>
        <w:rPr>
          <w:rFonts w:ascii="Consolas" w:hAnsi="Consolas"/>
          <w:color w:val="2B2D42"/>
          <w:sz w:val="18"/>
        </w:rPr>
        <w:t xml:space="preserve">            "Approved, 850.0",</w:t>
      </w:r>
      <w:r>
        <w:rPr>
          <w:rFonts w:ascii="Consolas" w:hAnsi="Consolas"/>
          <w:color w:val="2B2D42"/>
          <w:sz w:val="18"/>
        </w:rPr>
        <w:br w:type="textWrapping"/>
      </w:r>
      <w:r>
        <w:rPr>
          <w:rFonts w:ascii="Consolas" w:hAnsi="Consolas"/>
          <w:color w:val="2B2D42"/>
          <w:sz w:val="18"/>
        </w:rPr>
        <w:t xml:space="preserve">            "Rejected, 0",</w:t>
      </w:r>
      <w:r>
        <w:rPr>
          <w:rFonts w:ascii="Consolas" w:hAnsi="Consolas"/>
          <w:color w:val="2B2D42"/>
          <w:sz w:val="18"/>
        </w:rPr>
        <w:br w:type="textWrapping"/>
      </w:r>
      <w:r>
        <w:rPr>
          <w:rFonts w:ascii="Consolas" w:hAnsi="Consolas"/>
          <w:color w:val="2B2D42"/>
          <w:sz w:val="18"/>
        </w:rPr>
        <w:t xml:space="preserve">            "Pending, 0"</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@DisplayName("Parameterized: calculatePayout cho các trạng thái khác nhau")</w:t>
      </w:r>
      <w:r>
        <w:rPr>
          <w:rFonts w:ascii="Consolas" w:hAnsi="Consolas"/>
          <w:color w:val="2B2D42"/>
          <w:sz w:val="18"/>
        </w:rPr>
        <w:br w:type="textWrapping"/>
      </w:r>
      <w:r>
        <w:rPr>
          <w:rFonts w:ascii="Consolas" w:hAnsi="Consolas"/>
          <w:color w:val="2B2D42"/>
          <w:sz w:val="18"/>
        </w:rPr>
        <w:t xml:space="preserve">    void calculatePayout_VariousStatuses(String status, double expectedPayout) {</w:t>
      </w:r>
      <w:r>
        <w:rPr>
          <w:rFonts w:ascii="Consolas" w:hAnsi="Consolas"/>
          <w:color w:val="2B2D42"/>
          <w:sz w:val="18"/>
        </w:rPr>
        <w:br w:type="textWrapping"/>
      </w:r>
      <w:r>
        <w:rPr>
          <w:rFonts w:ascii="Consolas" w:hAnsi="Consolas"/>
          <w:color w:val="2B2D42"/>
          <w:sz w:val="18"/>
        </w:rPr>
        <w:t xml:space="preserve">        if (!"Pending".equals(status)) {</w:t>
      </w:r>
      <w:r>
        <w:rPr>
          <w:rFonts w:ascii="Consolas" w:hAnsi="Consolas"/>
          <w:color w:val="2B2D42"/>
          <w:sz w:val="18"/>
        </w:rPr>
        <w:br w:type="textWrapping"/>
      </w:r>
      <w:r>
        <w:rPr>
          <w:rFonts w:ascii="Consolas" w:hAnsi="Consolas"/>
          <w:color w:val="2B2D42"/>
          <w:sz w:val="18"/>
        </w:rPr>
        <w:t xml:space="preserve">            claim.processClaim(status);</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double payout = claim.calculatePayout();</w:t>
      </w:r>
      <w:r>
        <w:rPr>
          <w:rFonts w:ascii="Consolas" w:hAnsi="Consolas"/>
          <w:color w:val="2B2D42"/>
          <w:sz w:val="18"/>
        </w:rPr>
        <w:br w:type="textWrapping"/>
      </w:r>
      <w:r>
        <w:rPr>
          <w:rFonts w:ascii="Consolas" w:hAnsi="Consolas"/>
          <w:color w:val="2B2D42"/>
          <w:sz w:val="18"/>
        </w:rPr>
        <w:t xml:space="preserve">        assertEquals(expectedPayout, payout, 0.001);</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@DisplayName("toString trả về đúng định dạng")</w:t>
      </w:r>
      <w:r>
        <w:rPr>
          <w:rFonts w:ascii="Consolas" w:hAnsi="Consolas"/>
          <w:color w:val="2B2D42"/>
          <w:sz w:val="18"/>
        </w:rPr>
        <w:br w:type="textWrapping"/>
      </w:r>
      <w:r>
        <w:rPr>
          <w:rFonts w:ascii="Consolas" w:hAnsi="Consolas"/>
          <w:color w:val="2B2D42"/>
          <w:sz w:val="18"/>
        </w:rPr>
        <w:t xml:space="preserve">    void toString_ReturnsExpectedFormat() {</w:t>
      </w:r>
      <w:r>
        <w:rPr>
          <w:rFonts w:ascii="Consolas" w:hAnsi="Consolas"/>
          <w:color w:val="2B2D42"/>
          <w:sz w:val="18"/>
        </w:rPr>
        <w:br w:type="textWrapping"/>
      </w:r>
      <w:r>
        <w:rPr>
          <w:rFonts w:ascii="Consolas" w:hAnsi="Consolas"/>
          <w:color w:val="2B2D42"/>
          <w:sz w:val="18"/>
        </w:rPr>
        <w:t xml:space="preserve">        String output = claim.toString();</w:t>
      </w:r>
      <w:r>
        <w:rPr>
          <w:rFonts w:ascii="Consolas" w:hAnsi="Consolas"/>
          <w:color w:val="2B2D42"/>
          <w:sz w:val="18"/>
        </w:rPr>
        <w:br w:type="textWrapping"/>
      </w:r>
      <w:r>
        <w:rPr>
          <w:rFonts w:ascii="Consolas" w:hAnsi="Consolas"/>
          <w:color w:val="2B2D42"/>
          <w:sz w:val="18"/>
        </w:rPr>
        <w:t xml:space="preserve">        assertAll(</w:t>
      </w:r>
      <w:r>
        <w:rPr>
          <w:rFonts w:ascii="Consolas" w:hAnsi="Consolas"/>
          <w:color w:val="2B2D42"/>
          <w:sz w:val="18"/>
        </w:rPr>
        <w:br w:type="textWrapping"/>
      </w:r>
      <w:r>
        <w:rPr>
          <w:rFonts w:ascii="Consolas" w:hAnsi="Consolas"/>
          <w:color w:val="2B2D42"/>
          <w:sz w:val="18"/>
        </w:rPr>
        <w:t xml:space="preserve">                () -&gt; assertTrue(output.contains("InsuranceClaim")),</w:t>
      </w:r>
      <w:r>
        <w:rPr>
          <w:rFonts w:ascii="Consolas" w:hAnsi="Consolas"/>
          <w:color w:val="2B2D42"/>
          <w:sz w:val="18"/>
        </w:rPr>
        <w:br w:type="textWrapping"/>
      </w:r>
      <w:r>
        <w:rPr>
          <w:rFonts w:ascii="Consolas" w:hAnsi="Consolas"/>
          <w:color w:val="2B2D42"/>
          <w:sz w:val="18"/>
        </w:rPr>
        <w:t xml:space="preserve">                () -&gt; assertTrue(output.contains("claimId='C001'")),</w:t>
      </w:r>
      <w:r>
        <w:rPr>
          <w:rFonts w:ascii="Consolas" w:hAnsi="Consolas"/>
          <w:color w:val="2B2D42"/>
          <w:sz w:val="18"/>
        </w:rPr>
        <w:br w:type="textWrapping"/>
      </w:r>
      <w:r>
        <w:rPr>
          <w:rFonts w:ascii="Consolas" w:hAnsi="Consolas"/>
          <w:color w:val="2B2D42"/>
          <w:sz w:val="18"/>
        </w:rPr>
        <w:t xml:space="preserve">                () -&gt; assertTrue(output.contains("amount=1000.0")),</w:t>
      </w:r>
      <w:r>
        <w:rPr>
          <w:rFonts w:ascii="Consolas" w:hAnsi="Consolas"/>
          <w:color w:val="2B2D42"/>
          <w:sz w:val="18"/>
        </w:rPr>
        <w:br w:type="textWrapping"/>
      </w:r>
      <w:r>
        <w:rPr>
          <w:rFonts w:ascii="Consolas" w:hAnsi="Consolas"/>
          <w:color w:val="2B2D42"/>
          <w:sz w:val="18"/>
        </w:rPr>
        <w:t xml:space="preserve">                () -&gt; assertTrue(output.contains("claimStatus='Pending'"))</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4683FACE">
      <w:r>
        <w:br w:type="page"/>
      </w:r>
    </w:p>
    <w:p w14:paraId="45A2FF4D">
      <w:pPr>
        <w:pStyle w:val="2"/>
        <w:keepNext/>
        <w:pBdr>
          <w:bottom w:val="single" w:color="005F73" w:sz="6" w:space="4"/>
        </w:pBdr>
        <w:spacing w:before="280" w:after="80"/>
      </w:pPr>
      <w:r>
        <w:rPr>
          <w:rFonts w:ascii="Calibri" w:hAnsi="Calibri"/>
          <w:b/>
          <w:color w:val="005F73"/>
          <w:sz w:val="36"/>
        </w:rPr>
        <w:t>PHẦN IV – BÀI TẬP NỘP: KIỂM THỬ ACCOUNT SERVICE</w:t>
      </w:r>
    </w:p>
    <w:p w14:paraId="6259D532">
      <w:pPr>
        <w:pStyle w:val="3"/>
        <w:keepNext/>
        <w:spacing w:before="280" w:after="80"/>
      </w:pPr>
      <w:r>
        <w:rPr>
          <w:rFonts w:ascii="Calibri" w:hAnsi="Calibri"/>
          <w:b/>
          <w:color w:val="0A9396"/>
          <w:sz w:val="28"/>
        </w:rPr>
        <w:t>4.1. Quy tắc nghiệp vụ (Business Rules)</w:t>
      </w:r>
    </w:p>
    <w:p w14:paraId="04CCAAFE">
      <w:pPr>
        <w:spacing w:before="80" w:after="120" w:line="276" w:lineRule="auto"/>
      </w:pPr>
      <w:r>
        <w:rPr>
          <w:rFonts w:ascii="Calibri" w:hAnsi="Calibri"/>
          <w:color w:val="2B2D42"/>
          <w:sz w:val="22"/>
        </w:rPr>
        <w:t>Nghiệp vụ Đăng ký tài khoản (registerAccount) yêu cầu tuân thủ nghiêm ngặt các quy tắc:</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4680"/>
        <w:gridCol w:w="4680"/>
      </w:tblGrid>
      <w:tr w14:paraId="09639B92">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4680" w:type="dxa"/>
            <w:shd w:val="clear" w:color="auto" w:fill="005F73"/>
            <w:tcMar>
              <w:top w:w="120" w:type="dxa"/>
              <w:left w:w="150" w:type="dxa"/>
              <w:bottom w:w="120" w:type="dxa"/>
              <w:right w:w="150" w:type="dxa"/>
            </w:tcMar>
          </w:tcPr>
          <w:p w14:paraId="45A36258">
            <w:pPr>
              <w:jc w:val="center"/>
            </w:pPr>
            <w:r>
              <w:rPr>
                <w:rFonts w:ascii="Calibri" w:hAnsi="Calibri"/>
                <w:b/>
                <w:color w:val="FFFFFF"/>
                <w:sz w:val="20"/>
              </w:rPr>
              <w:t>Trường</w:t>
            </w:r>
          </w:p>
        </w:tc>
        <w:tc>
          <w:tcPr>
            <w:tcW w:w="4680" w:type="dxa"/>
            <w:shd w:val="clear" w:color="auto" w:fill="005F73"/>
            <w:tcMar>
              <w:top w:w="120" w:type="dxa"/>
              <w:left w:w="150" w:type="dxa"/>
              <w:bottom w:w="120" w:type="dxa"/>
              <w:right w:w="150" w:type="dxa"/>
            </w:tcMar>
          </w:tcPr>
          <w:p w14:paraId="23BF6639">
            <w:pPr>
              <w:jc w:val="center"/>
            </w:pPr>
            <w:r>
              <w:rPr>
                <w:rFonts w:ascii="Calibri" w:hAnsi="Calibri"/>
                <w:b/>
                <w:color w:val="FFFFFF"/>
                <w:sz w:val="20"/>
              </w:rPr>
              <w:t>Quy tắc kiểm tra nghiệp vụ</w:t>
            </w:r>
          </w:p>
        </w:tc>
      </w:tr>
      <w:tr w14:paraId="2E35A60F">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32458176">
            <w:r>
              <w:rPr>
                <w:rFonts w:ascii="Calibri" w:hAnsi="Calibri"/>
                <w:color w:val="2B2D42"/>
                <w:sz w:val="20"/>
              </w:rPr>
              <w:t>username</w:t>
            </w:r>
          </w:p>
        </w:tc>
        <w:tc>
          <w:tcPr>
            <w:tcW w:w="4680" w:type="dxa"/>
            <w:shd w:val="clear" w:color="auto" w:fill="FFFFFF"/>
            <w:tcMar>
              <w:top w:w="100" w:type="dxa"/>
              <w:left w:w="150" w:type="dxa"/>
              <w:bottom w:w="100" w:type="dxa"/>
              <w:right w:w="150" w:type="dxa"/>
            </w:tcMar>
          </w:tcPr>
          <w:p w14:paraId="471D4E4E">
            <w:r>
              <w:rPr>
                <w:rFonts w:ascii="Calibri" w:hAnsi="Calibri"/>
                <w:color w:val="2B2D42"/>
                <w:sz w:val="20"/>
              </w:rPr>
              <w:t>Không được null, không rỗng và không chỉ chứa khoảng trắng (isBlank).</w:t>
            </w:r>
          </w:p>
        </w:tc>
      </w:tr>
      <w:tr w14:paraId="0CB24DE6">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4680" w:type="dxa"/>
            <w:shd w:val="clear" w:color="auto" w:fill="F7F9FB"/>
            <w:tcMar>
              <w:top w:w="100" w:type="dxa"/>
              <w:left w:w="150" w:type="dxa"/>
              <w:bottom w:w="100" w:type="dxa"/>
              <w:right w:w="150" w:type="dxa"/>
            </w:tcMar>
          </w:tcPr>
          <w:p w14:paraId="2A2C3889">
            <w:r>
              <w:rPr>
                <w:rFonts w:ascii="Calibri" w:hAnsi="Calibri"/>
                <w:color w:val="2B2D42"/>
                <w:sz w:val="20"/>
              </w:rPr>
              <w:t>password</w:t>
            </w:r>
          </w:p>
        </w:tc>
        <w:tc>
          <w:tcPr>
            <w:tcW w:w="4680" w:type="dxa"/>
            <w:shd w:val="clear" w:color="auto" w:fill="F7F9FB"/>
            <w:tcMar>
              <w:top w:w="100" w:type="dxa"/>
              <w:left w:w="150" w:type="dxa"/>
              <w:bottom w:w="100" w:type="dxa"/>
              <w:right w:w="150" w:type="dxa"/>
            </w:tcMar>
          </w:tcPr>
          <w:p w14:paraId="0398CB90">
            <w:r>
              <w:rPr>
                <w:rFonts w:ascii="Calibri" w:hAnsi="Calibri"/>
                <w:color w:val="2B2D42"/>
                <w:sz w:val="20"/>
              </w:rPr>
              <w:t>Độ dài mật khẩu bắt buộc phải lớn hơn 6 ký tự (len &gt; 6). Mật khẩu &lt;= 6 sẽ bị từ chối.</w:t>
            </w:r>
          </w:p>
        </w:tc>
      </w:tr>
      <w:tr w14:paraId="0165C26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4680" w:type="dxa"/>
            <w:shd w:val="clear" w:color="auto" w:fill="FFFFFF"/>
            <w:tcMar>
              <w:top w:w="100" w:type="dxa"/>
              <w:left w:w="150" w:type="dxa"/>
              <w:bottom w:w="100" w:type="dxa"/>
              <w:right w:w="150" w:type="dxa"/>
            </w:tcMar>
          </w:tcPr>
          <w:p w14:paraId="71C995C6">
            <w:r>
              <w:rPr>
                <w:rFonts w:ascii="Calibri" w:hAnsi="Calibri"/>
                <w:color w:val="2B2D42"/>
                <w:sz w:val="20"/>
              </w:rPr>
              <w:t>email</w:t>
            </w:r>
          </w:p>
        </w:tc>
        <w:tc>
          <w:tcPr>
            <w:tcW w:w="4680" w:type="dxa"/>
            <w:shd w:val="clear" w:color="auto" w:fill="FFFFFF"/>
            <w:tcMar>
              <w:top w:w="100" w:type="dxa"/>
              <w:left w:w="150" w:type="dxa"/>
              <w:bottom w:w="100" w:type="dxa"/>
              <w:right w:w="150" w:type="dxa"/>
            </w:tcMar>
          </w:tcPr>
          <w:p w14:paraId="40555EC9">
            <w:r>
              <w:rPr>
                <w:rFonts w:ascii="Calibri" w:hAnsi="Calibri"/>
                <w:color w:val="2B2D42"/>
                <w:sz w:val="20"/>
              </w:rPr>
              <w:t>Phải đúng định dạng RFC chuẩn (chứa ký tự '@', dấu chấm '.' và tên miền hợp lệ).</w:t>
            </w:r>
          </w:p>
        </w:tc>
      </w:tr>
    </w:tbl>
    <w:p w14:paraId="79E3C0CD">
      <w:pPr>
        <w:spacing w:before="0" w:after="160"/>
      </w:pPr>
    </w:p>
    <w:p w14:paraId="1403A9C1">
      <w:pPr>
        <w:pStyle w:val="3"/>
        <w:keepNext/>
        <w:spacing w:before="280" w:after="80"/>
      </w:pPr>
      <w:r>
        <w:rPr>
          <w:rFonts w:ascii="Calibri" w:hAnsi="Calibri"/>
          <w:b/>
          <w:color w:val="0A9396"/>
          <w:sz w:val="28"/>
        </w:rPr>
        <w:t>4.2. Hiện thực Lớp AccountService.java</w:t>
      </w:r>
    </w:p>
    <w:p w14:paraId="1785DD4F">
      <w:pPr>
        <w:spacing w:before="80" w:after="120" w:line="276" w:lineRule="auto"/>
      </w:pPr>
      <w:r>
        <w:rPr>
          <w:rFonts w:ascii="Calibri" w:hAnsi="Calibri"/>
          <w:color w:val="2B2D42"/>
          <w:sz w:val="22"/>
        </w:rPr>
        <w:t>Sử dụng mã biểu thức chính quy (Regex) tối ưu để kiểm thử định dạng email, đồng thời thực hiện kiểm tra logic đăng ký:</w:t>
      </w:r>
    </w:p>
    <w:p w14:paraId="4AE2198A">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java.util.regex.Pattern;</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public class AccountService {</w:t>
      </w:r>
      <w:r>
        <w:rPr>
          <w:rFonts w:ascii="Consolas" w:hAnsi="Consolas"/>
          <w:color w:val="2B2D42"/>
          <w:sz w:val="18"/>
        </w:rPr>
        <w:br w:type="textWrapping"/>
      </w:r>
      <w:r>
        <w:rPr>
          <w:rFonts w:ascii="Consolas" w:hAnsi="Consolas"/>
          <w:color w:val="2B2D42"/>
          <w:sz w:val="18"/>
        </w:rPr>
        <w:t xml:space="preserve">    // Regex chuẩn RFC cho định dạng email</w:t>
      </w:r>
      <w:r>
        <w:rPr>
          <w:rFonts w:ascii="Consolas" w:hAnsi="Consolas"/>
          <w:color w:val="2B2D42"/>
          <w:sz w:val="18"/>
        </w:rPr>
        <w:br w:type="textWrapping"/>
      </w:r>
      <w:r>
        <w:rPr>
          <w:rFonts w:ascii="Consolas" w:hAnsi="Consolas"/>
          <w:color w:val="2B2D42"/>
          <w:sz w:val="18"/>
        </w:rPr>
        <w:t xml:space="preserve">    private static final Pattern EMAIL_PATTERN =</w:t>
      </w:r>
      <w:r>
        <w:rPr>
          <w:rFonts w:ascii="Consolas" w:hAnsi="Consolas"/>
          <w:color w:val="2B2D42"/>
          <w:sz w:val="18"/>
        </w:rPr>
        <w:br w:type="textWrapping"/>
      </w:r>
      <w:r>
        <w:rPr>
          <w:rFonts w:ascii="Consolas" w:hAnsi="Consolas"/>
          <w:color w:val="2B2D42"/>
          <w:sz w:val="18"/>
        </w:rPr>
        <w:t xml:space="preserve">            Pattern.compile("^[A-Za-z0-9+_.-]+@[A-Za-z0-9.-]+\.[A-Za-z]{2,}$");</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boolean isValidEmail(String email) {</w:t>
      </w:r>
      <w:r>
        <w:rPr>
          <w:rFonts w:ascii="Consolas" w:hAnsi="Consolas"/>
          <w:color w:val="2B2D42"/>
          <w:sz w:val="18"/>
        </w:rPr>
        <w:br w:type="textWrapping"/>
      </w:r>
      <w:r>
        <w:rPr>
          <w:rFonts w:ascii="Consolas" w:hAnsi="Consolas"/>
          <w:color w:val="2B2D42"/>
          <w:sz w:val="18"/>
        </w:rPr>
        <w:t xml:space="preserve">        if (email == null || email.isBlank()) {</w:t>
      </w:r>
      <w:r>
        <w:rPr>
          <w:rFonts w:ascii="Consolas" w:hAnsi="Consolas"/>
          <w:color w:val="2B2D42"/>
          <w:sz w:val="18"/>
        </w:rPr>
        <w:br w:type="textWrapping"/>
      </w:r>
      <w:r>
        <w:rPr>
          <w:rFonts w:ascii="Consolas" w:hAnsi="Consolas"/>
          <w:color w:val="2B2D42"/>
          <w:sz w:val="18"/>
        </w:rPr>
        <w:t xml:space="preserve">            return false;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return EMAIL_PATTERN.matcher(email).matches();</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public boolean registerAccount(String username, String password, String email) {</w:t>
      </w:r>
      <w:r>
        <w:rPr>
          <w:rFonts w:ascii="Consolas" w:hAnsi="Consolas"/>
          <w:color w:val="2B2D42"/>
          <w:sz w:val="18"/>
        </w:rPr>
        <w:br w:type="textWrapping"/>
      </w:r>
      <w:r>
        <w:rPr>
          <w:rFonts w:ascii="Consolas" w:hAnsi="Consolas"/>
          <w:color w:val="2B2D42"/>
          <w:sz w:val="18"/>
        </w:rPr>
        <w:t xml:space="preserve">        if (username == null || username.isBlank()) return false;</w:t>
      </w:r>
      <w:r>
        <w:rPr>
          <w:rFonts w:ascii="Consolas" w:hAnsi="Consolas"/>
          <w:color w:val="2B2D42"/>
          <w:sz w:val="18"/>
        </w:rPr>
        <w:br w:type="textWrapping"/>
      </w:r>
      <w:r>
        <w:rPr>
          <w:rFonts w:ascii="Consolas" w:hAnsi="Consolas"/>
          <w:color w:val="2B2D42"/>
          <w:sz w:val="18"/>
        </w:rPr>
        <w:t xml:space="preserve">        if (password == null || password.length() &lt;= 6) return false;</w:t>
      </w:r>
      <w:r>
        <w:rPr>
          <w:rFonts w:ascii="Consolas" w:hAnsi="Consolas"/>
          <w:color w:val="2B2D42"/>
          <w:sz w:val="18"/>
        </w:rPr>
        <w:br w:type="textWrapping"/>
      </w:r>
      <w:r>
        <w:rPr>
          <w:rFonts w:ascii="Consolas" w:hAnsi="Consolas"/>
          <w:color w:val="2B2D42"/>
          <w:sz w:val="18"/>
        </w:rPr>
        <w:t xml:space="preserve">        if (!isValidEmail(email)) return false;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 Demo: Giả lập lưu xuống Database thành công</w:t>
      </w:r>
      <w:r>
        <w:rPr>
          <w:rFonts w:ascii="Consolas" w:hAnsi="Consolas"/>
          <w:color w:val="2B2D42"/>
          <w:sz w:val="18"/>
        </w:rPr>
        <w:br w:type="textWrapping"/>
      </w:r>
      <w:r>
        <w:rPr>
          <w:rFonts w:ascii="Consolas" w:hAnsi="Consolas"/>
          <w:color w:val="2B2D42"/>
          <w:sz w:val="18"/>
        </w:rPr>
        <w:t xml:space="preserve">        return true;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6DD7E4ED">
      <w:pPr>
        <w:pStyle w:val="3"/>
        <w:keepNext/>
        <w:spacing w:before="280" w:after="80"/>
      </w:pPr>
      <w:r>
        <w:rPr>
          <w:rFonts w:ascii="Calibri" w:hAnsi="Calibri"/>
          <w:b/>
          <w:color w:val="0A9396"/>
          <w:sz w:val="28"/>
        </w:rPr>
        <w:t>4.3. Tệp Dữ liệu Kiểm thử test-data.csv</w:t>
      </w:r>
    </w:p>
    <w:p w14:paraId="2164EE81">
      <w:pPr>
        <w:spacing w:before="80" w:after="120" w:line="276" w:lineRule="auto"/>
      </w:pPr>
      <w:r>
        <w:rPr>
          <w:rFonts w:ascii="Calibri" w:hAnsi="Calibri"/>
          <w:color w:val="2B2D42"/>
          <w:sz w:val="22"/>
        </w:rPr>
        <w:t>Tệp dữ liệu đặt tại src/test/resources/test-data.csv chứa các bộ dữ liệu đa dạng để kiểm thử luồng biên và luồng lỗi:</w:t>
      </w:r>
    </w:p>
    <w:p w14:paraId="7A55AF0E">
      <w:pPr>
        <w:pBdr>
          <w:left w:val="single" w:color="005F73" w:sz="18" w:space="8"/>
        </w:pBdr>
        <w:shd w:val="clear" w:fill="F4F6F9"/>
        <w:spacing w:before="80" w:after="80" w:line="240" w:lineRule="auto"/>
        <w:ind w:left="288"/>
      </w:pPr>
      <w:r>
        <w:rPr>
          <w:rFonts w:ascii="Consolas" w:hAnsi="Consolas"/>
          <w:color w:val="2B2D42"/>
          <w:sz w:val="18"/>
        </w:rPr>
        <w:t>username,password,email,expected</w:t>
      </w:r>
      <w:r>
        <w:rPr>
          <w:rFonts w:ascii="Consolas" w:hAnsi="Consolas"/>
          <w:color w:val="2B2D42"/>
          <w:sz w:val="18"/>
        </w:rPr>
        <w:br w:type="textWrapping"/>
      </w:r>
      <w:r>
        <w:rPr>
          <w:rFonts w:ascii="Consolas" w:hAnsi="Consolas"/>
          <w:color w:val="2B2D42"/>
          <w:sz w:val="18"/>
        </w:rPr>
        <w:t>john123,pass123,john@example.com,true</w:t>
      </w:r>
      <w:r>
        <w:rPr>
          <w:rFonts w:ascii="Consolas" w:hAnsi="Consolas"/>
          <w:color w:val="2B2D42"/>
          <w:sz w:val="18"/>
        </w:rPr>
        <w:br w:type="textWrapping"/>
      </w:r>
      <w:r>
        <w:rPr>
          <w:rFonts w:ascii="Consolas" w:hAnsi="Consolas"/>
          <w:color w:val="2B2D42"/>
          <w:sz w:val="18"/>
        </w:rPr>
        <w:t>,pass123,john@example.com,false</w:t>
      </w:r>
      <w:r>
        <w:rPr>
          <w:rFonts w:ascii="Consolas" w:hAnsi="Consolas"/>
          <w:color w:val="2B2D42"/>
          <w:sz w:val="18"/>
        </w:rPr>
        <w:br w:type="textWrapping"/>
      </w:r>
      <w:r>
        <w:rPr>
          <w:rFonts w:ascii="Consolas" w:hAnsi="Consolas"/>
          <w:color w:val="2B2D42"/>
          <w:sz w:val="18"/>
        </w:rPr>
        <w:t>alice,short,alice@mail.com,false</w:t>
      </w:r>
      <w:r>
        <w:rPr>
          <w:rFonts w:ascii="Consolas" w:hAnsi="Consolas"/>
          <w:color w:val="2B2D42"/>
          <w:sz w:val="18"/>
        </w:rPr>
        <w:br w:type="textWrapping"/>
      </w:r>
      <w:r>
        <w:rPr>
          <w:rFonts w:ascii="Consolas" w:hAnsi="Consolas"/>
          <w:color w:val="2B2D42"/>
          <w:sz w:val="18"/>
        </w:rPr>
        <w:t>bob123,password,bobmail.com,false</w:t>
      </w:r>
      <w:r>
        <w:rPr>
          <w:rFonts w:ascii="Consolas" w:hAnsi="Consolas"/>
          <w:color w:val="2B2D42"/>
          <w:sz w:val="18"/>
        </w:rPr>
        <w:br w:type="textWrapping"/>
      </w:r>
      <w:r>
        <w:rPr>
          <w:rFonts w:ascii="Consolas" w:hAnsi="Consolas"/>
          <w:color w:val="2B2D42"/>
          <w:sz w:val="18"/>
        </w:rPr>
        <w:t>carol,password,carol@domain.com,true</w:t>
      </w:r>
    </w:p>
    <w:p w14:paraId="6FB70531">
      <w:pPr>
        <w:pStyle w:val="3"/>
        <w:keepNext/>
        <w:spacing w:before="280" w:after="80"/>
      </w:pPr>
      <w:r>
        <w:rPr>
          <w:rFonts w:ascii="Calibri" w:hAnsi="Calibri"/>
          <w:b/>
          <w:color w:val="0A9396"/>
          <w:sz w:val="28"/>
        </w:rPr>
        <w:t>4.4. Hiện thực Lớp Kiểm thử AccountServiceTest.java</w:t>
      </w:r>
    </w:p>
    <w:p w14:paraId="591FF4DD">
      <w:pPr>
        <w:spacing w:before="80" w:after="120" w:line="276" w:lineRule="auto"/>
      </w:pPr>
      <w:r>
        <w:rPr>
          <w:rFonts w:ascii="Calibri" w:hAnsi="Calibri"/>
          <w:color w:val="2B2D42"/>
          <w:sz w:val="22"/>
        </w:rPr>
        <w:t>Lớp kiểm thử được xây dựng bằng cách áp dụng tối đa các kỹ thuật của JUnit 5:</w:t>
      </w:r>
    </w:p>
    <w:p w14:paraId="76C6597B">
      <w:pPr>
        <w:pStyle w:val="23"/>
        <w:spacing w:before="40" w:after="60" w:line="276" w:lineRule="auto"/>
        <w:ind w:left="360"/>
      </w:pPr>
      <w:r>
        <w:rPr>
          <w:rFonts w:ascii="Calibri" w:hAnsi="Calibri"/>
          <w:b/>
          <w:color w:val="2B2D42"/>
          <w:sz w:val="22"/>
        </w:rPr>
        <w:t xml:space="preserve">Kiểm thử Email hợp lệ: </w:t>
      </w:r>
      <w:r>
        <w:rPr>
          <w:rFonts w:ascii="Calibri" w:hAnsi="Calibri"/>
          <w:color w:val="2B2D42"/>
          <w:sz w:val="22"/>
        </w:rPr>
        <w:t>Dùng @ValueSource để truyền danh sách email hợp lệ.</w:t>
      </w:r>
    </w:p>
    <w:p w14:paraId="247E7EAC">
      <w:pPr>
        <w:pStyle w:val="23"/>
        <w:spacing w:before="40" w:after="60" w:line="276" w:lineRule="auto"/>
        <w:ind w:left="360"/>
      </w:pPr>
      <w:r>
        <w:rPr>
          <w:rFonts w:ascii="Calibri" w:hAnsi="Calibri"/>
          <w:b/>
          <w:color w:val="2B2D42"/>
          <w:sz w:val="22"/>
        </w:rPr>
        <w:t xml:space="preserve">Kiểm thử Email không hợp lệ: </w:t>
      </w:r>
      <w:r>
        <w:rPr>
          <w:rFonts w:ascii="Calibri" w:hAnsi="Calibri"/>
          <w:color w:val="2B2D42"/>
          <w:sz w:val="22"/>
        </w:rPr>
        <w:t>Dùng @CsvSource để truyền các bộ email không hợp lệ, bao gồm cả khoảng trắng và giá trị null.</w:t>
      </w:r>
    </w:p>
    <w:p w14:paraId="713A5234">
      <w:pPr>
        <w:pStyle w:val="23"/>
        <w:spacing w:before="40" w:after="60" w:line="276" w:lineRule="auto"/>
        <w:ind w:left="360"/>
      </w:pPr>
      <w:r>
        <w:rPr>
          <w:rFonts w:ascii="Calibri" w:hAnsi="Calibri"/>
          <w:b/>
          <w:color w:val="2B2D42"/>
          <w:sz w:val="22"/>
        </w:rPr>
        <w:t xml:space="preserve">Kiểm thử Đăng ký với CSV: </w:t>
      </w:r>
      <w:r>
        <w:rPr>
          <w:rFonts w:ascii="Calibri" w:hAnsi="Calibri"/>
          <w:color w:val="2B2D42"/>
          <w:sz w:val="22"/>
        </w:rPr>
        <w:t>Dùng @CsvFileSource để đọc dữ liệu kiểm thử từ tệp test-data.csv.</w:t>
      </w:r>
    </w:p>
    <w:p w14:paraId="2224F427">
      <w:pPr>
        <w:pStyle w:val="23"/>
        <w:spacing w:before="40" w:after="60" w:line="276" w:lineRule="auto"/>
        <w:ind w:left="360"/>
      </w:pPr>
      <w:r>
        <w:rPr>
          <w:rFonts w:ascii="Calibri" w:hAnsi="Calibri"/>
          <w:b/>
          <w:color w:val="2B2D42"/>
          <w:sz w:val="22"/>
        </w:rPr>
        <w:t xml:space="preserve">Kiểm thử các Biên &amp; Edge Case: </w:t>
      </w:r>
      <w:r>
        <w:rPr>
          <w:rFonts w:ascii="Calibri" w:hAnsi="Calibri"/>
          <w:color w:val="2B2D42"/>
          <w:sz w:val="22"/>
        </w:rPr>
        <w:t>Kiểm thử biên chính xác cho độ dài mật khẩu (6 ký tự và 7 ký tự) cùng trường hợp tất cả tham số đều null.</w:t>
      </w:r>
    </w:p>
    <w:p w14:paraId="0285D7F6">
      <w:pPr>
        <w:pBdr>
          <w:left w:val="single" w:color="005F73" w:sz="18" w:space="8"/>
        </w:pBdr>
        <w:shd w:val="clear" w:fill="F4F6F9"/>
        <w:spacing w:before="80" w:after="80" w:line="240" w:lineRule="auto"/>
        <w:ind w:left="288"/>
      </w:pPr>
      <w:r>
        <w:rPr>
          <w:rFonts w:ascii="Consolas" w:hAnsi="Consolas"/>
          <w:color w:val="2B2D42"/>
          <w:sz w:val="18"/>
        </w:rPr>
        <w:t>package traltb.example;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org.junit.jupiter.api.BeforeEach;</w:t>
      </w:r>
      <w:r>
        <w:rPr>
          <w:rFonts w:ascii="Consolas" w:hAnsi="Consolas"/>
          <w:color w:val="2B2D42"/>
          <w:sz w:val="18"/>
        </w:rPr>
        <w:br w:type="textWrapping"/>
      </w:r>
      <w:r>
        <w:rPr>
          <w:rFonts w:ascii="Consolas" w:hAnsi="Consolas"/>
          <w:color w:val="2B2D42"/>
          <w:sz w:val="18"/>
        </w:rPr>
        <w:t>import org.junit.jupiter.api.DisplayName;</w:t>
      </w:r>
      <w:r>
        <w:rPr>
          <w:rFonts w:ascii="Consolas" w:hAnsi="Consolas"/>
          <w:color w:val="2B2D42"/>
          <w:sz w:val="18"/>
        </w:rPr>
        <w:br w:type="textWrapping"/>
      </w:r>
      <w:r>
        <w:rPr>
          <w:rFonts w:ascii="Consolas" w:hAnsi="Consolas"/>
          <w:color w:val="2B2D42"/>
          <w:sz w:val="18"/>
        </w:rPr>
        <w:t>import org.junit.jupiter.api.Test;</w:t>
      </w:r>
      <w:r>
        <w:rPr>
          <w:rFonts w:ascii="Consolas" w:hAnsi="Consolas"/>
          <w:color w:val="2B2D42"/>
          <w:sz w:val="18"/>
        </w:rPr>
        <w:br w:type="textWrapping"/>
      </w:r>
      <w:r>
        <w:rPr>
          <w:rFonts w:ascii="Consolas" w:hAnsi="Consolas"/>
          <w:color w:val="2B2D42"/>
          <w:sz w:val="18"/>
        </w:rPr>
        <w:t>import org.junit.jupiter.params.ParameterizedTest;</w:t>
      </w:r>
      <w:r>
        <w:rPr>
          <w:rFonts w:ascii="Consolas" w:hAnsi="Consolas"/>
          <w:color w:val="2B2D42"/>
          <w:sz w:val="18"/>
        </w:rPr>
        <w:br w:type="textWrapping"/>
      </w:r>
      <w:r>
        <w:rPr>
          <w:rFonts w:ascii="Consolas" w:hAnsi="Consolas"/>
          <w:color w:val="2B2D42"/>
          <w:sz w:val="18"/>
        </w:rPr>
        <w:t>import org.junit.jupiter.params.provider.CsvFileSource;</w:t>
      </w:r>
      <w:r>
        <w:rPr>
          <w:rFonts w:ascii="Consolas" w:hAnsi="Consolas"/>
          <w:color w:val="2B2D42"/>
          <w:sz w:val="18"/>
        </w:rPr>
        <w:br w:type="textWrapping"/>
      </w:r>
      <w:r>
        <w:rPr>
          <w:rFonts w:ascii="Consolas" w:hAnsi="Consolas"/>
          <w:color w:val="2B2D42"/>
          <w:sz w:val="18"/>
        </w:rPr>
        <w:t>import org.junit.jupiter.params.provider.CsvSource;</w:t>
      </w:r>
      <w:r>
        <w:rPr>
          <w:rFonts w:ascii="Consolas" w:hAnsi="Consolas"/>
          <w:color w:val="2B2D42"/>
          <w:sz w:val="18"/>
        </w:rPr>
        <w:br w:type="textWrapping"/>
      </w:r>
      <w:r>
        <w:rPr>
          <w:rFonts w:ascii="Consolas" w:hAnsi="Consolas"/>
          <w:color w:val="2B2D42"/>
          <w:sz w:val="18"/>
        </w:rPr>
        <w:t>import org.junit.jupiter.params.provider.ValueSource;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import static org.junit.jupiter.api.Assertions.*;</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class AccountServiceTest {</w:t>
      </w:r>
      <w:r>
        <w:rPr>
          <w:rFonts w:ascii="Consolas" w:hAnsi="Consolas"/>
          <w:color w:val="2B2D42"/>
          <w:sz w:val="18"/>
        </w:rPr>
        <w:br w:type="textWrapping"/>
      </w:r>
      <w:r>
        <w:rPr>
          <w:rFonts w:ascii="Consolas" w:hAnsi="Consolas"/>
          <w:color w:val="2B2D42"/>
          <w:sz w:val="18"/>
        </w:rPr>
        <w:t xml:space="preserve">    private AccountService service;</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@BeforeEach</w:t>
      </w:r>
      <w:r>
        <w:rPr>
          <w:rFonts w:ascii="Consolas" w:hAnsi="Consolas"/>
          <w:color w:val="2B2D42"/>
          <w:sz w:val="18"/>
        </w:rPr>
        <w:br w:type="textWrapping"/>
      </w:r>
      <w:r>
        <w:rPr>
          <w:rFonts w:ascii="Consolas" w:hAnsi="Consolas"/>
          <w:color w:val="2B2D42"/>
          <w:sz w:val="18"/>
        </w:rPr>
        <w:t xml:space="preserve">    void setUp() {</w:t>
      </w:r>
      <w:r>
        <w:rPr>
          <w:rFonts w:ascii="Consolas" w:hAnsi="Consolas"/>
          <w:color w:val="2B2D42"/>
          <w:sz w:val="18"/>
        </w:rPr>
        <w:br w:type="textWrapping"/>
      </w:r>
      <w:r>
        <w:rPr>
          <w:rFonts w:ascii="Consolas" w:hAnsi="Consolas"/>
          <w:color w:val="2B2D42"/>
          <w:sz w:val="18"/>
        </w:rPr>
        <w:t xml:space="preserve">        service = new AccountService();</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 isValidEmail ----------</w:t>
      </w:r>
      <w:r>
        <w:rPr>
          <w:rFonts w:ascii="Consolas" w:hAnsi="Consolas"/>
          <w:color w:val="2B2D42"/>
          <w:sz w:val="18"/>
        </w:rPr>
        <w:br w:type="textWrapping"/>
      </w:r>
      <w:r>
        <w:rPr>
          <w:rFonts w:ascii="Consolas" w:hAnsi="Consolas"/>
          <w:color w:val="2B2D42"/>
          <w:sz w:val="18"/>
        </w:rPr>
        <w:t xml:space="preserve">    @ParameterizedTest(name = "Email hợp lệ: {0}")</w:t>
      </w:r>
      <w:r>
        <w:rPr>
          <w:rFonts w:ascii="Consolas" w:hAnsi="Consolas"/>
          <w:color w:val="2B2D42"/>
          <w:sz w:val="18"/>
        </w:rPr>
        <w:br w:type="textWrapping"/>
      </w:r>
      <w:r>
        <w:rPr>
          <w:rFonts w:ascii="Consolas" w:hAnsi="Consolas"/>
          <w:color w:val="2B2D42"/>
          <w:sz w:val="18"/>
        </w:rPr>
        <w:t xml:space="preserve">    @ValueSource(strings = {</w:t>
      </w:r>
      <w:r>
        <w:rPr>
          <w:rFonts w:ascii="Consolas" w:hAnsi="Consolas"/>
          <w:color w:val="2B2D42"/>
          <w:sz w:val="18"/>
        </w:rPr>
        <w:br w:type="textWrapping"/>
      </w:r>
      <w:r>
        <w:rPr>
          <w:rFonts w:ascii="Consolas" w:hAnsi="Consolas"/>
          <w:color w:val="2B2D42"/>
          <w:sz w:val="18"/>
        </w:rPr>
        <w:t xml:space="preserve">            "john@example.com",</w:t>
      </w:r>
      <w:r>
        <w:rPr>
          <w:rFonts w:ascii="Consolas" w:hAnsi="Consolas"/>
          <w:color w:val="2B2D42"/>
          <w:sz w:val="18"/>
        </w:rPr>
        <w:br w:type="textWrapping"/>
      </w:r>
      <w:r>
        <w:rPr>
          <w:rFonts w:ascii="Consolas" w:hAnsi="Consolas"/>
          <w:color w:val="2B2D42"/>
          <w:sz w:val="18"/>
        </w:rPr>
        <w:t xml:space="preserve">            "alice.b@mail.co.uk",</w:t>
      </w:r>
      <w:r>
        <w:rPr>
          <w:rFonts w:ascii="Consolas" w:hAnsi="Consolas"/>
          <w:color w:val="2B2D42"/>
          <w:sz w:val="18"/>
        </w:rPr>
        <w:br w:type="textWrapping"/>
      </w:r>
      <w:r>
        <w:rPr>
          <w:rFonts w:ascii="Consolas" w:hAnsi="Consolas"/>
          <w:color w:val="2B2D42"/>
          <w:sz w:val="18"/>
        </w:rPr>
        <w:t xml:space="preserve">            "carol_99@domain.io"</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 xml:space="preserve">    @DisplayName("isValidEmail trả về true với email đúng định dạng")</w:t>
      </w:r>
      <w:r>
        <w:rPr>
          <w:rFonts w:ascii="Consolas" w:hAnsi="Consolas"/>
          <w:color w:val="2B2D42"/>
          <w:sz w:val="18"/>
        </w:rPr>
        <w:br w:type="textWrapping"/>
      </w:r>
      <w:r>
        <w:rPr>
          <w:rFonts w:ascii="Consolas" w:hAnsi="Consolas"/>
          <w:color w:val="2B2D42"/>
          <w:sz w:val="18"/>
        </w:rPr>
        <w:t xml:space="preserve">    void isValidEmail_ValidEmails_ReturnsTrue(String email) {</w:t>
      </w:r>
      <w:r>
        <w:rPr>
          <w:rFonts w:ascii="Consolas" w:hAnsi="Consolas"/>
          <w:color w:val="2B2D42"/>
          <w:sz w:val="18"/>
        </w:rPr>
        <w:br w:type="textWrapping"/>
      </w:r>
      <w:r>
        <w:rPr>
          <w:rFonts w:ascii="Consolas" w:hAnsi="Consolas"/>
          <w:color w:val="2B2D42"/>
          <w:sz w:val="18"/>
        </w:rPr>
        <w:t xml:space="preserve">        // Act</w:t>
      </w:r>
      <w:r>
        <w:rPr>
          <w:rFonts w:ascii="Consolas" w:hAnsi="Consolas"/>
          <w:color w:val="2B2D42"/>
          <w:sz w:val="18"/>
        </w:rPr>
        <w:br w:type="textWrapping"/>
      </w:r>
      <w:r>
        <w:rPr>
          <w:rFonts w:ascii="Consolas" w:hAnsi="Consolas"/>
          <w:color w:val="2B2D42"/>
          <w:sz w:val="18"/>
        </w:rPr>
        <w:t xml:space="preserve">        boolean result = service.isValidEmail(email);</w:t>
      </w:r>
      <w:r>
        <w:rPr>
          <w:rFonts w:ascii="Consolas" w:hAnsi="Consolas"/>
          <w:color w:val="2B2D42"/>
          <w:sz w:val="18"/>
        </w:rPr>
        <w:br w:type="textWrapping"/>
      </w:r>
      <w:r>
        <w:rPr>
          <w:rFonts w:ascii="Consolas" w:hAnsi="Consolas"/>
          <w:color w:val="2B2D42"/>
          <w:sz w:val="18"/>
        </w:rPr>
        <w:t xml:space="preserve">        // Assert</w:t>
      </w:r>
      <w:r>
        <w:rPr>
          <w:rFonts w:ascii="Consolas" w:hAnsi="Consolas"/>
          <w:color w:val="2B2D42"/>
          <w:sz w:val="18"/>
        </w:rPr>
        <w:br w:type="textWrapping"/>
      </w:r>
      <w:r>
        <w:rPr>
          <w:rFonts w:ascii="Consolas" w:hAnsi="Consolas"/>
          <w:color w:val="2B2D42"/>
          <w:sz w:val="18"/>
        </w:rPr>
        <w:t xml:space="preserve">        assertTrue(result);</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@ParameterizedTest(name = "Email không hợp lệ: "{0}"")</w:t>
      </w:r>
      <w:r>
        <w:rPr>
          <w:rFonts w:ascii="Consolas" w:hAnsi="Consolas"/>
          <w:color w:val="2B2D42"/>
          <w:sz w:val="18"/>
        </w:rPr>
        <w:br w:type="textWrapping"/>
      </w:r>
      <w:r>
        <w:rPr>
          <w:rFonts w:ascii="Consolas" w:hAnsi="Consolas"/>
          <w:color w:val="2B2D42"/>
          <w:sz w:val="18"/>
        </w:rPr>
        <w:t xml:space="preserve">    @CsvSource(value = {</w:t>
      </w:r>
      <w:r>
        <w:rPr>
          <w:rFonts w:ascii="Consolas" w:hAnsi="Consolas"/>
          <w:color w:val="2B2D42"/>
          <w:sz w:val="18"/>
        </w:rPr>
        <w:br w:type="textWrapping"/>
      </w:r>
      <w:r>
        <w:rPr>
          <w:rFonts w:ascii="Consolas" w:hAnsi="Consolas"/>
          <w:color w:val="2B2D42"/>
          <w:sz w:val="18"/>
        </w:rPr>
        <w:t xml:space="preserve">            "bobmail.com",     // thiếu @</w:t>
      </w:r>
      <w:r>
        <w:rPr>
          <w:rFonts w:ascii="Consolas" w:hAnsi="Consolas"/>
          <w:color w:val="2B2D42"/>
          <w:sz w:val="18"/>
        </w:rPr>
        <w:br w:type="textWrapping"/>
      </w:r>
      <w:r>
        <w:rPr>
          <w:rFonts w:ascii="Consolas" w:hAnsi="Consolas"/>
          <w:color w:val="2B2D42"/>
          <w:sz w:val="18"/>
        </w:rPr>
        <w:t xml:space="preserve">            "missing@dot",     // thiếu .domain</w:t>
      </w:r>
      <w:r>
        <w:rPr>
          <w:rFonts w:ascii="Consolas" w:hAnsi="Consolas"/>
          <w:color w:val="2B2D42"/>
          <w:sz w:val="18"/>
        </w:rPr>
        <w:br w:type="textWrapping"/>
      </w:r>
      <w:r>
        <w:rPr>
          <w:rFonts w:ascii="Consolas" w:hAnsi="Consolas"/>
          <w:color w:val="2B2D42"/>
          <w:sz w:val="18"/>
        </w:rPr>
        <w:t xml:space="preserve">            "'@nodomain.com'", // thiếu local part</w:t>
      </w:r>
      <w:r>
        <w:rPr>
          <w:rFonts w:ascii="Consolas" w:hAnsi="Consolas"/>
          <w:color w:val="2B2D42"/>
          <w:sz w:val="18"/>
        </w:rPr>
        <w:br w:type="textWrapping"/>
      </w:r>
      <w:r>
        <w:rPr>
          <w:rFonts w:ascii="Consolas" w:hAnsi="Consolas"/>
          <w:color w:val="2B2D42"/>
          <w:sz w:val="18"/>
        </w:rPr>
        <w:t xml:space="preserve">            "' '",             // chỉ khoảng trắng</w:t>
      </w:r>
      <w:r>
        <w:rPr>
          <w:rFonts w:ascii="Consolas" w:hAnsi="Consolas"/>
          <w:color w:val="2B2D42"/>
          <w:sz w:val="18"/>
        </w:rPr>
        <w:br w:type="textWrapping"/>
      </w:r>
      <w:r>
        <w:rPr>
          <w:rFonts w:ascii="Consolas" w:hAnsi="Consolas"/>
          <w:color w:val="2B2D42"/>
          <w:sz w:val="18"/>
        </w:rPr>
        <w:t xml:space="preserve">            "NULL"             // sẽ map về null</w:t>
      </w:r>
      <w:r>
        <w:rPr>
          <w:rFonts w:ascii="Consolas" w:hAnsi="Consolas"/>
          <w:color w:val="2B2D42"/>
          <w:sz w:val="18"/>
        </w:rPr>
        <w:br w:type="textWrapping"/>
      </w:r>
      <w:r>
        <w:rPr>
          <w:rFonts w:ascii="Consolas" w:hAnsi="Consolas"/>
          <w:color w:val="2B2D42"/>
          <w:sz w:val="18"/>
        </w:rPr>
        <w:t xml:space="preserve">    }, nullValues = "NULL")</w:t>
      </w:r>
      <w:r>
        <w:rPr>
          <w:rFonts w:ascii="Consolas" w:hAnsi="Consolas"/>
          <w:color w:val="2B2D42"/>
          <w:sz w:val="18"/>
        </w:rPr>
        <w:br w:type="textWrapping"/>
      </w:r>
      <w:r>
        <w:rPr>
          <w:rFonts w:ascii="Consolas" w:hAnsi="Consolas"/>
          <w:color w:val="2B2D42"/>
          <w:sz w:val="18"/>
        </w:rPr>
        <w:t xml:space="preserve">    @DisplayName("isValidEmail trả về false với email sai định dạng / null")</w:t>
      </w:r>
      <w:r>
        <w:rPr>
          <w:rFonts w:ascii="Consolas" w:hAnsi="Consolas"/>
          <w:color w:val="2B2D42"/>
          <w:sz w:val="18"/>
        </w:rPr>
        <w:br w:type="textWrapping"/>
      </w:r>
      <w:r>
        <w:rPr>
          <w:rFonts w:ascii="Consolas" w:hAnsi="Consolas"/>
          <w:color w:val="2B2D42"/>
          <w:sz w:val="18"/>
        </w:rPr>
        <w:t xml:space="preserve">    void isValidEmail_InvalidEmails_ReturnsFalse(String email) {</w:t>
      </w:r>
      <w:r>
        <w:rPr>
          <w:rFonts w:ascii="Consolas" w:hAnsi="Consolas"/>
          <w:color w:val="2B2D42"/>
          <w:sz w:val="18"/>
        </w:rPr>
        <w:br w:type="textWrapping"/>
      </w:r>
      <w:r>
        <w:rPr>
          <w:rFonts w:ascii="Consolas" w:hAnsi="Consolas"/>
          <w:color w:val="2B2D42"/>
          <w:sz w:val="18"/>
        </w:rPr>
        <w:t xml:space="preserve">        assertFalse(service.isValidEmail(email));</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 registerAccount (CSV File Source) ----------</w:t>
      </w:r>
      <w:r>
        <w:rPr>
          <w:rFonts w:ascii="Consolas" w:hAnsi="Consolas"/>
          <w:color w:val="2B2D42"/>
          <w:sz w:val="18"/>
        </w:rPr>
        <w:br w:type="textWrapping"/>
      </w:r>
      <w:r>
        <w:rPr>
          <w:rFonts w:ascii="Consolas" w:hAnsi="Consolas"/>
          <w:color w:val="2B2D42"/>
          <w:sz w:val="18"/>
        </w:rPr>
        <w:t xml:space="preserve">    @ParameterizedTest(name = "Row {index}: ({0},{1},{2}) → {3}")</w:t>
      </w:r>
      <w:r>
        <w:rPr>
          <w:rFonts w:ascii="Consolas" w:hAnsi="Consolas"/>
          <w:color w:val="2B2D42"/>
          <w:sz w:val="18"/>
        </w:rPr>
        <w:br w:type="textWrapping"/>
      </w:r>
      <w:r>
        <w:rPr>
          <w:rFonts w:ascii="Consolas" w:hAnsi="Consolas"/>
          <w:color w:val="2B2D42"/>
          <w:sz w:val="18"/>
        </w:rPr>
        <w:t xml:space="preserve">    @CsvFileSource(resources = "/test-data.csv", numLinesToSkip = 1)</w:t>
      </w:r>
      <w:r>
        <w:rPr>
          <w:rFonts w:ascii="Consolas" w:hAnsi="Consolas"/>
          <w:color w:val="2B2D42"/>
          <w:sz w:val="18"/>
        </w:rPr>
        <w:br w:type="textWrapping"/>
      </w:r>
      <w:r>
        <w:rPr>
          <w:rFonts w:ascii="Consolas" w:hAnsi="Consolas"/>
          <w:color w:val="2B2D42"/>
          <w:sz w:val="18"/>
        </w:rPr>
        <w:t xml:space="preserve">    @DisplayName("registerAccount với dữ liệu từ test-data.csv")</w:t>
      </w:r>
      <w:r>
        <w:rPr>
          <w:rFonts w:ascii="Consolas" w:hAnsi="Consolas"/>
          <w:color w:val="2B2D42"/>
          <w:sz w:val="18"/>
        </w:rPr>
        <w:br w:type="textWrapping"/>
      </w:r>
      <w:r>
        <w:rPr>
          <w:rFonts w:ascii="Consolas" w:hAnsi="Consolas"/>
          <w:color w:val="2B2D42"/>
          <w:sz w:val="18"/>
        </w:rPr>
        <w:t xml:space="preserve">    void registerAccount_FromCsv(String username, String password,</w:t>
      </w:r>
      <w:r>
        <w:rPr>
          <w:rFonts w:ascii="Consolas" w:hAnsi="Consolas"/>
          <w:color w:val="2B2D42"/>
          <w:sz w:val="18"/>
        </w:rPr>
        <w:br w:type="textWrapping"/>
      </w:r>
      <w:r>
        <w:rPr>
          <w:rFonts w:ascii="Consolas" w:hAnsi="Consolas"/>
          <w:color w:val="2B2D42"/>
          <w:sz w:val="18"/>
        </w:rPr>
        <w:t xml:space="preserve">                                 String email, boolean expected) {</w:t>
      </w:r>
      <w:r>
        <w:rPr>
          <w:rFonts w:ascii="Consolas" w:hAnsi="Consolas"/>
          <w:color w:val="2B2D42"/>
          <w:sz w:val="18"/>
        </w:rPr>
        <w:br w:type="textWrapping"/>
      </w:r>
      <w:r>
        <w:rPr>
          <w:rFonts w:ascii="Consolas" w:hAnsi="Consolas"/>
          <w:color w:val="2B2D42"/>
          <w:sz w:val="18"/>
        </w:rPr>
        <w:t xml:space="preserve">        // Act</w:t>
      </w:r>
      <w:r>
        <w:rPr>
          <w:rFonts w:ascii="Consolas" w:hAnsi="Consolas"/>
          <w:color w:val="2B2D42"/>
          <w:sz w:val="18"/>
        </w:rPr>
        <w:br w:type="textWrapping"/>
      </w:r>
      <w:r>
        <w:rPr>
          <w:rFonts w:ascii="Consolas" w:hAnsi="Consolas"/>
          <w:color w:val="2B2D42"/>
          <w:sz w:val="18"/>
        </w:rPr>
        <w:t xml:space="preserve">        boolean actual = service.registerAccount(username, password, email);</w:t>
      </w:r>
      <w:r>
        <w:rPr>
          <w:rFonts w:ascii="Consolas" w:hAnsi="Consolas"/>
          <w:color w:val="2B2D42"/>
          <w:sz w:val="18"/>
        </w:rPr>
        <w:br w:type="textWrapping"/>
      </w:r>
      <w:r>
        <w:rPr>
          <w:rFonts w:ascii="Consolas" w:hAnsi="Consolas"/>
          <w:color w:val="2B2D42"/>
          <w:sz w:val="18"/>
        </w:rPr>
        <w:t xml:space="preserve">        // Assert</w:t>
      </w:r>
      <w:r>
        <w:rPr>
          <w:rFonts w:ascii="Consolas" w:hAnsi="Consolas"/>
          <w:color w:val="2B2D42"/>
          <w:sz w:val="18"/>
        </w:rPr>
        <w:br w:type="textWrapping"/>
      </w:r>
      <w:r>
        <w:rPr>
          <w:rFonts w:ascii="Consolas" w:hAnsi="Consolas"/>
          <w:color w:val="2B2D42"/>
          <w:sz w:val="18"/>
        </w:rPr>
        <w:t xml:space="preserve">        assertEquals(expected, actual,</w:t>
      </w:r>
      <w:r>
        <w:rPr>
          <w:rFonts w:ascii="Consolas" w:hAnsi="Consolas"/>
          <w:color w:val="2B2D42"/>
          <w:sz w:val="18"/>
        </w:rPr>
        <w:br w:type="textWrapping"/>
      </w:r>
      <w:r>
        <w:rPr>
          <w:rFonts w:ascii="Consolas" w:hAnsi="Consolas"/>
          <w:color w:val="2B2D42"/>
          <w:sz w:val="18"/>
        </w:rPr>
        <w:t xml:space="preserve">                () -&gt; String.format("(%s,%s,%s) phải trả về %s",</w:t>
      </w:r>
      <w:r>
        <w:rPr>
          <w:rFonts w:ascii="Consolas" w:hAnsi="Consolas"/>
          <w:color w:val="2B2D42"/>
          <w:sz w:val="18"/>
        </w:rPr>
        <w:br w:type="textWrapping"/>
      </w:r>
      <w:r>
        <w:rPr>
          <w:rFonts w:ascii="Consolas" w:hAnsi="Consolas"/>
          <w:color w:val="2B2D42"/>
          <w:sz w:val="18"/>
        </w:rPr>
        <w:t xml:space="preserve">                        username, password, email, expected));</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 ---------- Các edge case bổ sung ----------</w:t>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@DisplayName("registerAccount: password = 6 ký tự (biên dưới) → false")</w:t>
      </w:r>
      <w:r>
        <w:rPr>
          <w:rFonts w:ascii="Consolas" w:hAnsi="Consolas"/>
          <w:color w:val="2B2D42"/>
          <w:sz w:val="18"/>
        </w:rPr>
        <w:br w:type="textWrapping"/>
      </w:r>
      <w:r>
        <w:rPr>
          <w:rFonts w:ascii="Consolas" w:hAnsi="Consolas"/>
          <w:color w:val="2B2D42"/>
          <w:sz w:val="18"/>
        </w:rPr>
        <w:t xml:space="preserve">    void registerAccount_PasswordExactly6_ReturnsFalse() {</w:t>
      </w:r>
      <w:r>
        <w:rPr>
          <w:rFonts w:ascii="Consolas" w:hAnsi="Consolas"/>
          <w:color w:val="2B2D42"/>
          <w:sz w:val="18"/>
        </w:rPr>
        <w:br w:type="textWrapping"/>
      </w:r>
      <w:r>
        <w:rPr>
          <w:rFonts w:ascii="Consolas" w:hAnsi="Consolas"/>
          <w:color w:val="2B2D42"/>
          <w:sz w:val="18"/>
        </w:rPr>
        <w:t xml:space="preserve">        // Arrange</w:t>
      </w:r>
      <w:r>
        <w:rPr>
          <w:rFonts w:ascii="Consolas" w:hAnsi="Consolas"/>
          <w:color w:val="2B2D42"/>
          <w:sz w:val="18"/>
        </w:rPr>
        <w:br w:type="textWrapping"/>
      </w:r>
      <w:r>
        <w:rPr>
          <w:rFonts w:ascii="Consolas" w:hAnsi="Consolas"/>
          <w:color w:val="2B2D42"/>
          <w:sz w:val="18"/>
        </w:rPr>
        <w:t xml:space="preserve">        String username = "bob";</w:t>
      </w:r>
      <w:r>
        <w:rPr>
          <w:rFonts w:ascii="Consolas" w:hAnsi="Consolas"/>
          <w:color w:val="2B2D42"/>
          <w:sz w:val="18"/>
        </w:rPr>
        <w:br w:type="textWrapping"/>
      </w:r>
      <w:r>
        <w:rPr>
          <w:rFonts w:ascii="Consolas" w:hAnsi="Consolas"/>
          <w:color w:val="2B2D42"/>
          <w:sz w:val="18"/>
        </w:rPr>
        <w:t xml:space="preserve">        String password = "abcdef"; // đúng 6 ký tự</w:t>
      </w:r>
      <w:r>
        <w:rPr>
          <w:rFonts w:ascii="Consolas" w:hAnsi="Consolas"/>
          <w:color w:val="2B2D42"/>
          <w:sz w:val="18"/>
        </w:rPr>
        <w:br w:type="textWrapping"/>
      </w:r>
      <w:r>
        <w:rPr>
          <w:rFonts w:ascii="Consolas" w:hAnsi="Consolas"/>
          <w:color w:val="2B2D42"/>
          <w:sz w:val="18"/>
        </w:rPr>
        <w:t xml:space="preserve">        String email = "bob@mail.com";</w:t>
      </w:r>
      <w:r>
        <w:rPr>
          <w:rFonts w:ascii="Consolas" w:hAnsi="Consolas"/>
          <w:color w:val="2B2D42"/>
          <w:sz w:val="18"/>
        </w:rPr>
        <w:br w:type="textWrapping"/>
      </w:r>
      <w:r>
        <w:rPr>
          <w:rFonts w:ascii="Consolas" w:hAnsi="Consolas"/>
          <w:color w:val="2B2D42"/>
          <w:sz w:val="18"/>
        </w:rPr>
        <w:t xml:space="preserve">        // Act</w:t>
      </w:r>
      <w:r>
        <w:rPr>
          <w:rFonts w:ascii="Consolas" w:hAnsi="Consolas"/>
          <w:color w:val="2B2D42"/>
          <w:sz w:val="18"/>
        </w:rPr>
        <w:br w:type="textWrapping"/>
      </w:r>
      <w:r>
        <w:rPr>
          <w:rFonts w:ascii="Consolas" w:hAnsi="Consolas"/>
          <w:color w:val="2B2D42"/>
          <w:sz w:val="18"/>
        </w:rPr>
        <w:t xml:space="preserve">        boolean actual = service.registerAccount(username, password, email);</w:t>
      </w:r>
      <w:r>
        <w:rPr>
          <w:rFonts w:ascii="Consolas" w:hAnsi="Consolas"/>
          <w:color w:val="2B2D42"/>
          <w:sz w:val="18"/>
        </w:rPr>
        <w:br w:type="textWrapping"/>
      </w:r>
      <w:r>
        <w:rPr>
          <w:rFonts w:ascii="Consolas" w:hAnsi="Consolas"/>
          <w:color w:val="2B2D42"/>
          <w:sz w:val="18"/>
        </w:rPr>
        <w:t xml:space="preserve">        // Assert</w:t>
      </w:r>
      <w:r>
        <w:rPr>
          <w:rFonts w:ascii="Consolas" w:hAnsi="Consolas"/>
          <w:color w:val="2B2D42"/>
          <w:sz w:val="18"/>
        </w:rPr>
        <w:br w:type="textWrapping"/>
      </w:r>
      <w:r>
        <w:rPr>
          <w:rFonts w:ascii="Consolas" w:hAnsi="Consolas"/>
          <w:color w:val="2B2D42"/>
          <w:sz w:val="18"/>
        </w:rPr>
        <w:t xml:space="preserve">        assertFalse(actual, "password phải &gt; 6 ký tự");</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@DisplayName("registerAccount: password = 7 ký tự (biên trên) → true")</w:t>
      </w:r>
      <w:r>
        <w:rPr>
          <w:rFonts w:ascii="Consolas" w:hAnsi="Consolas"/>
          <w:color w:val="2B2D42"/>
          <w:sz w:val="18"/>
        </w:rPr>
        <w:br w:type="textWrapping"/>
      </w:r>
      <w:r>
        <w:rPr>
          <w:rFonts w:ascii="Consolas" w:hAnsi="Consolas"/>
          <w:color w:val="2B2D42"/>
          <w:sz w:val="18"/>
        </w:rPr>
        <w:t xml:space="preserve">    void registerAccount_PasswordExactly7_ReturnsTrue() {</w:t>
      </w:r>
      <w:r>
        <w:rPr>
          <w:rFonts w:ascii="Consolas" w:hAnsi="Consolas"/>
          <w:color w:val="2B2D42"/>
          <w:sz w:val="18"/>
        </w:rPr>
        <w:br w:type="textWrapping"/>
      </w:r>
      <w:r>
        <w:rPr>
          <w:rFonts w:ascii="Consolas" w:hAnsi="Consolas"/>
          <w:color w:val="2B2D42"/>
          <w:sz w:val="18"/>
        </w:rPr>
        <w:t xml:space="preserve">        assertTrue(service.registerAccount("bob", "abcdefg", "bob@mail.com"));</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br w:type="textWrapping"/>
      </w:r>
      <w:r>
        <w:rPr>
          <w:rFonts w:ascii="Consolas" w:hAnsi="Consolas"/>
          <w:color w:val="2B2D42"/>
          <w:sz w:val="18"/>
        </w:rPr>
        <w:t xml:space="preserve">    @Test</w:t>
      </w:r>
      <w:r>
        <w:rPr>
          <w:rFonts w:ascii="Consolas" w:hAnsi="Consolas"/>
          <w:color w:val="2B2D42"/>
          <w:sz w:val="18"/>
        </w:rPr>
        <w:br w:type="textWrapping"/>
      </w:r>
      <w:r>
        <w:rPr>
          <w:rFonts w:ascii="Consolas" w:hAnsi="Consolas"/>
          <w:color w:val="2B2D42"/>
          <w:sz w:val="18"/>
        </w:rPr>
        <w:t xml:space="preserve">    @DisplayName("registerAccount: tất cả tham số null → false")</w:t>
      </w:r>
      <w:r>
        <w:rPr>
          <w:rFonts w:ascii="Consolas" w:hAnsi="Consolas"/>
          <w:color w:val="2B2D42"/>
          <w:sz w:val="18"/>
        </w:rPr>
        <w:br w:type="textWrapping"/>
      </w:r>
      <w:r>
        <w:rPr>
          <w:rFonts w:ascii="Consolas" w:hAnsi="Consolas"/>
          <w:color w:val="2B2D42"/>
          <w:sz w:val="18"/>
        </w:rPr>
        <w:t xml:space="preserve">    void registerAccount_AllNull_ReturnsFalse() {</w:t>
      </w:r>
      <w:r>
        <w:rPr>
          <w:rFonts w:ascii="Consolas" w:hAnsi="Consolas"/>
          <w:color w:val="2B2D42"/>
          <w:sz w:val="18"/>
        </w:rPr>
        <w:br w:type="textWrapping"/>
      </w:r>
      <w:r>
        <w:rPr>
          <w:rFonts w:ascii="Consolas" w:hAnsi="Consolas"/>
          <w:color w:val="2B2D42"/>
          <w:sz w:val="18"/>
        </w:rPr>
        <w:t xml:space="preserve">        assertFalse(service.registerAccount(null, null, null));</w:t>
      </w:r>
      <w:r>
        <w:rPr>
          <w:rFonts w:ascii="Consolas" w:hAnsi="Consolas"/>
          <w:color w:val="2B2D42"/>
          <w:sz w:val="18"/>
        </w:rPr>
        <w:br w:type="textWrapping"/>
      </w:r>
      <w:r>
        <w:rPr>
          <w:rFonts w:ascii="Consolas" w:hAnsi="Consolas"/>
          <w:color w:val="2B2D42"/>
          <w:sz w:val="18"/>
        </w:rPr>
        <w:t xml:space="preserve">    }</w:t>
      </w:r>
      <w:r>
        <w:rPr>
          <w:rFonts w:ascii="Consolas" w:hAnsi="Consolas"/>
          <w:color w:val="2B2D42"/>
          <w:sz w:val="18"/>
        </w:rPr>
        <w:br w:type="textWrapping"/>
      </w:r>
      <w:r>
        <w:rPr>
          <w:rFonts w:ascii="Consolas" w:hAnsi="Consolas"/>
          <w:color w:val="2B2D42"/>
          <w:sz w:val="18"/>
        </w:rPr>
        <w:t>}</w:t>
      </w:r>
    </w:p>
    <w:p w14:paraId="5D89BE0A">
      <w:r>
        <w:br w:type="page"/>
      </w:r>
    </w:p>
    <w:p w14:paraId="5B46242B">
      <w:pPr>
        <w:pStyle w:val="2"/>
        <w:keepNext/>
        <w:pBdr>
          <w:bottom w:val="single" w:color="005F73" w:sz="6" w:space="4"/>
        </w:pBdr>
        <w:spacing w:before="280" w:after="80"/>
      </w:pPr>
      <w:r>
        <w:rPr>
          <w:rFonts w:ascii="Calibri" w:hAnsi="Calibri"/>
          <w:b/>
          <w:color w:val="005F73"/>
          <w:sz w:val="36"/>
        </w:rPr>
        <w:t>PHẦN V – KẾT QUẢ CHẠY KIỂM THỬ VÀ ĐỘ BAO PHỦ</w:t>
      </w:r>
    </w:p>
    <w:p w14:paraId="70F4CDB9">
      <w:pPr>
        <w:pStyle w:val="3"/>
        <w:keepNext/>
        <w:spacing w:before="280" w:after="80"/>
      </w:pPr>
      <w:r>
        <w:rPr>
          <w:rFonts w:ascii="Calibri" w:hAnsi="Calibri"/>
          <w:b/>
          <w:color w:val="0A9396"/>
          <w:sz w:val="28"/>
        </w:rPr>
        <w:t>5.1. Kết quả chạy kiểm thử (Console / Maven Output)</w:t>
      </w:r>
    </w:p>
    <w:p w14:paraId="57E13063">
      <w:pPr>
        <w:spacing w:before="80" w:after="120" w:line="276" w:lineRule="auto"/>
      </w:pPr>
      <w:r>
        <w:rPr>
          <w:rFonts w:ascii="Calibri" w:hAnsi="Calibri"/>
          <w:color w:val="2B2D42"/>
          <w:sz w:val="22"/>
        </w:rPr>
        <w:t>Khi thực hiện lệnh `mvn test` trên terminal, hệ thống biên dịch và thực hiện thành công toàn bộ 40 test case. Không có bất kỳ lỗi biên dịch hay test case nào bị thất bại.</w:t>
      </w:r>
    </w:p>
    <w:p w14:paraId="128AC105">
      <w:pPr>
        <w:pBdr>
          <w:left w:val="single" w:color="005F73" w:sz="18" w:space="8"/>
        </w:pBdr>
        <w:shd w:val="clear" w:fill="F4F6F9"/>
        <w:spacing w:before="80" w:after="80" w:line="240" w:lineRule="auto"/>
        <w:ind w:left="288"/>
      </w:pPr>
      <w:r>
        <w:rPr>
          <w:rFonts w:ascii="Consolas" w:hAnsi="Consolas"/>
          <w:color w:val="2B2D42"/>
          <w:sz w:val="18"/>
        </w:rPr>
        <w:t>[INFO] -------------------------------------------------------</w:t>
      </w:r>
      <w:r>
        <w:rPr>
          <w:rFonts w:ascii="Consolas" w:hAnsi="Consolas"/>
          <w:color w:val="2B2D42"/>
          <w:sz w:val="18"/>
        </w:rPr>
        <w:br w:type="textWrapping"/>
      </w:r>
      <w:r>
        <w:rPr>
          <w:rFonts w:ascii="Consolas" w:hAnsi="Consolas"/>
          <w:color w:val="2B2D42"/>
          <w:sz w:val="18"/>
        </w:rPr>
        <w:t>[INFO]  T E S T S</w:t>
      </w:r>
      <w:r>
        <w:rPr>
          <w:rFonts w:ascii="Consolas" w:hAnsi="Consolas"/>
          <w:color w:val="2B2D42"/>
          <w:sz w:val="18"/>
        </w:rPr>
        <w:br w:type="textWrapping"/>
      </w:r>
      <w:r>
        <w:rPr>
          <w:rFonts w:ascii="Consolas" w:hAnsi="Consolas"/>
          <w:color w:val="2B2D42"/>
          <w:sz w:val="18"/>
        </w:rPr>
        <w:t>[INFO] -------------------------------------------------------</w:t>
      </w:r>
      <w:r>
        <w:rPr>
          <w:rFonts w:ascii="Consolas" w:hAnsi="Consolas"/>
          <w:color w:val="2B2D42"/>
          <w:sz w:val="18"/>
        </w:rPr>
        <w:br w:type="textWrapping"/>
      </w:r>
      <w:r>
        <w:rPr>
          <w:rFonts w:ascii="Consolas" w:hAnsi="Consolas"/>
          <w:color w:val="2B2D42"/>
          <w:sz w:val="18"/>
        </w:rPr>
        <w:t>[INFO] Running traltb.example.AccountServiceTest</w:t>
      </w:r>
      <w:r>
        <w:rPr>
          <w:rFonts w:ascii="Consolas" w:hAnsi="Consolas"/>
          <w:color w:val="2B2D42"/>
          <w:sz w:val="18"/>
        </w:rPr>
        <w:br w:type="textWrapping"/>
      </w:r>
      <w:r>
        <w:rPr>
          <w:rFonts w:ascii="Consolas" w:hAnsi="Consolas"/>
          <w:color w:val="2B2D42"/>
          <w:sz w:val="18"/>
        </w:rPr>
        <w:t>[INFO] Tests run: 16, Failures: 0, Errors: 0, Skipped: 0, Time elapsed: 0.239 s -- in traltb.example.AccountServiceTest</w:t>
      </w:r>
      <w:r>
        <w:rPr>
          <w:rFonts w:ascii="Consolas" w:hAnsi="Consolas"/>
          <w:color w:val="2B2D42"/>
          <w:sz w:val="18"/>
        </w:rPr>
        <w:br w:type="textWrapping"/>
      </w:r>
      <w:r>
        <w:rPr>
          <w:rFonts w:ascii="Consolas" w:hAnsi="Consolas"/>
          <w:color w:val="2B2D42"/>
          <w:sz w:val="18"/>
        </w:rPr>
        <w:t>[INFO] Running traltb.example.CalculatorLifecycleTest</w:t>
      </w:r>
      <w:r>
        <w:rPr>
          <w:rFonts w:ascii="Consolas" w:hAnsi="Consolas"/>
          <w:color w:val="2B2D42"/>
          <w:sz w:val="18"/>
        </w:rPr>
        <w:br w:type="textWrapping"/>
      </w:r>
      <w:r>
        <w:rPr>
          <w:rFonts w:ascii="Consolas" w:hAnsi="Consolas"/>
          <w:color w:val="2B2D42"/>
          <w:sz w:val="18"/>
        </w:rPr>
        <w:t>==&gt; Khởi tạo tài nguyên dùng chung</w:t>
      </w:r>
      <w:r>
        <w:rPr>
          <w:rFonts w:ascii="Consolas" w:hAnsi="Consolas"/>
          <w:color w:val="2B2D42"/>
          <w:sz w:val="18"/>
        </w:rPr>
        <w:br w:type="textWrapping"/>
      </w:r>
      <w:r>
        <w:rPr>
          <w:rFonts w:ascii="Consolas" w:hAnsi="Consolas"/>
          <w:color w:val="2B2D42"/>
          <w:sz w:val="18"/>
        </w:rPr>
        <w:t>---&gt; Bắt đầu test: Kiểm tra phép cộng với hai số dương</w:t>
      </w:r>
      <w:r>
        <w:rPr>
          <w:rFonts w:ascii="Consolas" w:hAnsi="Consolas"/>
          <w:color w:val="2B2D42"/>
          <w:sz w:val="18"/>
        </w:rPr>
        <w:br w:type="textWrapping"/>
      </w:r>
      <w:r>
        <w:rPr>
          <w:rFonts w:ascii="Consolas" w:hAnsi="Consolas"/>
          <w:color w:val="2B2D42"/>
          <w:sz w:val="18"/>
        </w:rPr>
        <w:t>---&gt; Kết thúc test: Kiểm tra phép cộng với hai số dương</w:t>
      </w:r>
      <w:r>
        <w:rPr>
          <w:rFonts w:ascii="Consolas" w:hAnsi="Consolas"/>
          <w:color w:val="2B2D42"/>
          <w:sz w:val="18"/>
        </w:rPr>
        <w:br w:type="textWrapping"/>
      </w:r>
      <w:r>
        <w:rPr>
          <w:rFonts w:ascii="Consolas" w:hAnsi="Consolas"/>
          <w:color w:val="2B2D42"/>
          <w:sz w:val="18"/>
        </w:rPr>
        <w:t>---&gt; Bắt đầu test: Kiểm tra phép chia hợp lệ</w:t>
      </w:r>
      <w:r>
        <w:rPr>
          <w:rFonts w:ascii="Consolas" w:hAnsi="Consolas"/>
          <w:color w:val="2B2D42"/>
          <w:sz w:val="18"/>
        </w:rPr>
        <w:br w:type="textWrapping"/>
      </w:r>
      <w:r>
        <w:rPr>
          <w:rFonts w:ascii="Consolas" w:hAnsi="Consolas"/>
          <w:color w:val="2B2D42"/>
          <w:sz w:val="18"/>
        </w:rPr>
        <w:t>---&gt; Kết thúc test: Kiểm tra phép chia hợp lệ</w:t>
      </w:r>
      <w:r>
        <w:rPr>
          <w:rFonts w:ascii="Consolas" w:hAnsi="Consolas"/>
          <w:color w:val="2B2D42"/>
          <w:sz w:val="18"/>
        </w:rPr>
        <w:br w:type="textWrapping"/>
      </w:r>
      <w:r>
        <w:rPr>
          <w:rFonts w:ascii="Consolas" w:hAnsi="Consolas"/>
          <w:color w:val="2B2D42"/>
          <w:sz w:val="18"/>
        </w:rPr>
        <w:t>==&gt; Giải phóng tài nguyên dùng chung</w:t>
      </w:r>
      <w:r>
        <w:rPr>
          <w:rFonts w:ascii="Consolas" w:hAnsi="Consolas"/>
          <w:color w:val="2B2D42"/>
          <w:sz w:val="18"/>
        </w:rPr>
        <w:br w:type="textWrapping"/>
      </w:r>
      <w:r>
        <w:rPr>
          <w:rFonts w:ascii="Consolas" w:hAnsi="Consolas"/>
          <w:color w:val="2B2D42"/>
          <w:sz w:val="18"/>
        </w:rPr>
        <w:t>[INFO] Tests run: 2, Failures: 0, Errors: 0, Skipped: 0, Time elapsed: 0.009 s -- in traltb.example.CalculatorLifecycleTest</w:t>
      </w:r>
      <w:r>
        <w:rPr>
          <w:rFonts w:ascii="Consolas" w:hAnsi="Consolas"/>
          <w:color w:val="2B2D42"/>
          <w:sz w:val="18"/>
        </w:rPr>
        <w:br w:type="textWrapping"/>
      </w:r>
      <w:r>
        <w:rPr>
          <w:rFonts w:ascii="Consolas" w:hAnsi="Consolas"/>
          <w:color w:val="2B2D42"/>
          <w:sz w:val="18"/>
        </w:rPr>
        <w:t>[INFO] Running traltb.example.CalculatorTest</w:t>
      </w:r>
      <w:r>
        <w:rPr>
          <w:rFonts w:ascii="Consolas" w:hAnsi="Consolas"/>
          <w:color w:val="2B2D42"/>
          <w:sz w:val="18"/>
        </w:rPr>
        <w:br w:type="textWrapping"/>
      </w:r>
      <w:r>
        <w:rPr>
          <w:rFonts w:ascii="Consolas" w:hAnsi="Consolas"/>
          <w:color w:val="2B2D42"/>
          <w:sz w:val="18"/>
        </w:rPr>
        <w:t>[INFO] Tests run: 8, Failures: 0, Errors: 0, Skipped: 0, Time elapsed: 0.026 s -- in traltb.example.CalculatorTest</w:t>
      </w:r>
      <w:r>
        <w:rPr>
          <w:rFonts w:ascii="Consolas" w:hAnsi="Consolas"/>
          <w:color w:val="2B2D42"/>
          <w:sz w:val="18"/>
        </w:rPr>
        <w:br w:type="textWrapping"/>
      </w:r>
      <w:r>
        <w:rPr>
          <w:rFonts w:ascii="Consolas" w:hAnsi="Consolas"/>
          <w:color w:val="2B2D42"/>
          <w:sz w:val="18"/>
        </w:rPr>
        <w:t>[INFO] Running traltb.example.InsuranceClaimTest</w:t>
      </w:r>
      <w:r>
        <w:rPr>
          <w:rFonts w:ascii="Consolas" w:hAnsi="Consolas"/>
          <w:color w:val="2B2D42"/>
          <w:sz w:val="18"/>
        </w:rPr>
        <w:br w:type="textWrapping"/>
      </w:r>
      <w:r>
        <w:rPr>
          <w:rFonts w:ascii="Consolas" w:hAnsi="Consolas"/>
          <w:color w:val="2B2D42"/>
          <w:sz w:val="18"/>
        </w:rPr>
        <w:t>[INFO] Tests run: 14, Failures: 0, Errors: 0, Skipped: 0, Time elapsed: 0.043 s -- in traltb.example.InsuranceClaimTest</w:t>
      </w:r>
      <w:r>
        <w:rPr>
          <w:rFonts w:ascii="Consolas" w:hAnsi="Consolas"/>
          <w:color w:val="2B2D42"/>
          <w:sz w:val="18"/>
        </w:rPr>
        <w:br w:type="textWrapping"/>
      </w:r>
      <w:r>
        <w:rPr>
          <w:rFonts w:ascii="Consolas" w:hAnsi="Consolas"/>
          <w:color w:val="2B2D42"/>
          <w:sz w:val="18"/>
        </w:rPr>
        <w:t xml:space="preserve">[INFO] </w:t>
      </w:r>
      <w:r>
        <w:rPr>
          <w:rFonts w:ascii="Consolas" w:hAnsi="Consolas"/>
          <w:color w:val="2B2D42"/>
          <w:sz w:val="18"/>
        </w:rPr>
        <w:br w:type="textWrapping"/>
      </w:r>
      <w:r>
        <w:rPr>
          <w:rFonts w:ascii="Consolas" w:hAnsi="Consolas"/>
          <w:color w:val="2B2D42"/>
          <w:sz w:val="18"/>
        </w:rPr>
        <w:t>[INFO] Results:</w:t>
      </w:r>
      <w:r>
        <w:rPr>
          <w:rFonts w:ascii="Consolas" w:hAnsi="Consolas"/>
          <w:color w:val="2B2D42"/>
          <w:sz w:val="18"/>
        </w:rPr>
        <w:br w:type="textWrapping"/>
      </w:r>
      <w:r>
        <w:rPr>
          <w:rFonts w:ascii="Consolas" w:hAnsi="Consolas"/>
          <w:color w:val="2B2D42"/>
          <w:sz w:val="18"/>
        </w:rPr>
        <w:t xml:space="preserve">[INFO] </w:t>
      </w:r>
      <w:r>
        <w:rPr>
          <w:rFonts w:ascii="Consolas" w:hAnsi="Consolas"/>
          <w:color w:val="2B2D42"/>
          <w:sz w:val="18"/>
        </w:rPr>
        <w:br w:type="textWrapping"/>
      </w:r>
      <w:r>
        <w:rPr>
          <w:rFonts w:ascii="Consolas" w:hAnsi="Consolas"/>
          <w:color w:val="2B2D42"/>
          <w:sz w:val="18"/>
        </w:rPr>
        <w:t>[INFO] Tests run: 40, Failures: 0, Errors: 0, Skipped: 0</w:t>
      </w:r>
      <w:r>
        <w:rPr>
          <w:rFonts w:ascii="Consolas" w:hAnsi="Consolas"/>
          <w:color w:val="2B2D42"/>
          <w:sz w:val="18"/>
        </w:rPr>
        <w:br w:type="textWrapping"/>
      </w:r>
      <w:r>
        <w:rPr>
          <w:rFonts w:ascii="Consolas" w:hAnsi="Consolas"/>
          <w:color w:val="2B2D42"/>
          <w:sz w:val="18"/>
        </w:rPr>
        <w:t xml:space="preserve">[INFO] </w:t>
      </w:r>
      <w:r>
        <w:rPr>
          <w:rFonts w:ascii="Consolas" w:hAnsi="Consolas"/>
          <w:color w:val="2B2D42"/>
          <w:sz w:val="18"/>
        </w:rPr>
        <w:br w:type="textWrapping"/>
      </w:r>
      <w:r>
        <w:rPr>
          <w:rFonts w:ascii="Consolas" w:hAnsi="Consolas"/>
          <w:color w:val="2B2D42"/>
          <w:sz w:val="18"/>
        </w:rPr>
        <w:t>[INFO] ------------------------------------------------------------------------</w:t>
      </w:r>
      <w:r>
        <w:rPr>
          <w:rFonts w:ascii="Consolas" w:hAnsi="Consolas"/>
          <w:color w:val="2B2D42"/>
          <w:sz w:val="18"/>
        </w:rPr>
        <w:br w:type="textWrapping"/>
      </w:r>
      <w:r>
        <w:rPr>
          <w:rFonts w:ascii="Consolas" w:hAnsi="Consolas"/>
          <w:color w:val="2B2D42"/>
          <w:sz w:val="18"/>
        </w:rPr>
        <w:t>[INFO] BUILD SUCCESS</w:t>
      </w:r>
      <w:r>
        <w:rPr>
          <w:rFonts w:ascii="Consolas" w:hAnsi="Consolas"/>
          <w:color w:val="2B2D42"/>
          <w:sz w:val="18"/>
        </w:rPr>
        <w:br w:type="textWrapping"/>
      </w:r>
      <w:r>
        <w:rPr>
          <w:rFonts w:ascii="Consolas" w:hAnsi="Consolas"/>
          <w:color w:val="2B2D42"/>
          <w:sz w:val="18"/>
        </w:rPr>
        <w:t>[INFO] ------------------------------------------------------------------------</w:t>
      </w:r>
      <w:r>
        <w:rPr>
          <w:rFonts w:ascii="Consolas" w:hAnsi="Consolas"/>
          <w:color w:val="2B2D42"/>
          <w:sz w:val="18"/>
        </w:rPr>
        <w:br w:type="textWrapping"/>
      </w:r>
      <w:r>
        <w:rPr>
          <w:rFonts w:ascii="Consolas" w:hAnsi="Consolas"/>
          <w:color w:val="2B2D42"/>
          <w:sz w:val="18"/>
        </w:rPr>
        <w:t>[INFO] Total time:  10.947 s</w:t>
      </w:r>
    </w:p>
    <w:p w14:paraId="695870EE">
      <w:pPr>
        <w:pStyle w:val="3"/>
        <w:keepNext/>
        <w:spacing w:before="280" w:after="80"/>
      </w:pPr>
      <w:r>
        <w:rPr>
          <w:rFonts w:ascii="Calibri" w:hAnsi="Calibri"/>
          <w:b/>
          <w:color w:val="0A9396"/>
          <w:sz w:val="28"/>
        </w:rPr>
        <w:t>5.2. Kết quả đo độ bao phủ mã nguồn (JaCoCo Coverage Report)</w:t>
      </w:r>
    </w:p>
    <w:p w14:paraId="20942537">
      <w:pPr>
        <w:spacing w:before="80" w:after="120" w:line="276" w:lineRule="auto"/>
      </w:pPr>
      <w:r>
        <w:rPr>
          <w:rFonts w:ascii="Calibri" w:hAnsi="Calibri"/>
          <w:color w:val="2B2D42"/>
          <w:sz w:val="22"/>
        </w:rPr>
        <w:t>Plugin JaCoCo đã đo đạc chính xác mức độ bao phủ của bộ kiểm thử trên các dòng lệnh và nhánh điều kiện của mã nguồn production:</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1549"/>
        <w:gridCol w:w="1337"/>
        <w:gridCol w:w="1337"/>
        <w:gridCol w:w="1337"/>
        <w:gridCol w:w="1337"/>
        <w:gridCol w:w="1337"/>
        <w:gridCol w:w="1337"/>
      </w:tblGrid>
      <w:tr w14:paraId="5E65632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337" w:type="dxa"/>
            <w:shd w:val="clear" w:color="auto" w:fill="005F73"/>
            <w:tcMar>
              <w:top w:w="120" w:type="dxa"/>
              <w:left w:w="150" w:type="dxa"/>
              <w:bottom w:w="120" w:type="dxa"/>
              <w:right w:w="150" w:type="dxa"/>
            </w:tcMar>
          </w:tcPr>
          <w:p w14:paraId="0A5A3BFF">
            <w:pPr>
              <w:jc w:val="center"/>
            </w:pPr>
            <w:r>
              <w:rPr>
                <w:rFonts w:ascii="Calibri" w:hAnsi="Calibri"/>
                <w:b/>
                <w:color w:val="FFFFFF"/>
                <w:sz w:val="20"/>
              </w:rPr>
              <w:t>Tên Class</w:t>
            </w:r>
          </w:p>
        </w:tc>
        <w:tc>
          <w:tcPr>
            <w:tcW w:w="1337" w:type="dxa"/>
            <w:shd w:val="clear" w:color="auto" w:fill="005F73"/>
            <w:tcMar>
              <w:top w:w="120" w:type="dxa"/>
              <w:left w:w="150" w:type="dxa"/>
              <w:bottom w:w="120" w:type="dxa"/>
              <w:right w:w="150" w:type="dxa"/>
            </w:tcMar>
          </w:tcPr>
          <w:p w14:paraId="7C22D4F6">
            <w:pPr>
              <w:jc w:val="center"/>
            </w:pPr>
            <w:r>
              <w:rPr>
                <w:rFonts w:ascii="Calibri" w:hAnsi="Calibri"/>
                <w:b/>
                <w:color w:val="FFFFFF"/>
                <w:sz w:val="20"/>
              </w:rPr>
              <w:t>Dòng Lệnh Cover</w:t>
            </w:r>
          </w:p>
        </w:tc>
        <w:tc>
          <w:tcPr>
            <w:tcW w:w="1337" w:type="dxa"/>
            <w:shd w:val="clear" w:color="auto" w:fill="005F73"/>
            <w:tcMar>
              <w:top w:w="120" w:type="dxa"/>
              <w:left w:w="150" w:type="dxa"/>
              <w:bottom w:w="120" w:type="dxa"/>
              <w:right w:w="150" w:type="dxa"/>
            </w:tcMar>
          </w:tcPr>
          <w:p w14:paraId="0EAB107D">
            <w:pPr>
              <w:jc w:val="center"/>
            </w:pPr>
            <w:r>
              <w:rPr>
                <w:rFonts w:ascii="Calibri" w:hAnsi="Calibri"/>
                <w:b/>
                <w:color w:val="FFFFFF"/>
                <w:sz w:val="20"/>
              </w:rPr>
              <w:t>Dòng Lệnh Bị Bỏ Sót</w:t>
            </w:r>
          </w:p>
        </w:tc>
        <w:tc>
          <w:tcPr>
            <w:tcW w:w="1337" w:type="dxa"/>
            <w:shd w:val="clear" w:color="auto" w:fill="005F73"/>
            <w:tcMar>
              <w:top w:w="120" w:type="dxa"/>
              <w:left w:w="150" w:type="dxa"/>
              <w:bottom w:w="120" w:type="dxa"/>
              <w:right w:w="150" w:type="dxa"/>
            </w:tcMar>
          </w:tcPr>
          <w:p w14:paraId="430013B0">
            <w:pPr>
              <w:jc w:val="center"/>
            </w:pPr>
            <w:r>
              <w:rPr>
                <w:rFonts w:ascii="Calibri" w:hAnsi="Calibri"/>
                <w:b/>
                <w:color w:val="FFFFFF"/>
                <w:sz w:val="20"/>
              </w:rPr>
              <w:t>Độ Bao Phủ Dòng Lệnh</w:t>
            </w:r>
          </w:p>
        </w:tc>
        <w:tc>
          <w:tcPr>
            <w:tcW w:w="1337" w:type="dxa"/>
            <w:shd w:val="clear" w:color="auto" w:fill="005F73"/>
            <w:tcMar>
              <w:top w:w="120" w:type="dxa"/>
              <w:left w:w="150" w:type="dxa"/>
              <w:bottom w:w="120" w:type="dxa"/>
              <w:right w:w="150" w:type="dxa"/>
            </w:tcMar>
          </w:tcPr>
          <w:p w14:paraId="46DD1B7F">
            <w:pPr>
              <w:jc w:val="center"/>
            </w:pPr>
            <w:r>
              <w:rPr>
                <w:rFonts w:ascii="Calibri" w:hAnsi="Calibri"/>
                <w:b/>
                <w:color w:val="FFFFFF"/>
                <w:sz w:val="20"/>
              </w:rPr>
              <w:t>Nhánh Cover</w:t>
            </w:r>
          </w:p>
        </w:tc>
        <w:tc>
          <w:tcPr>
            <w:tcW w:w="1337" w:type="dxa"/>
            <w:shd w:val="clear" w:color="auto" w:fill="005F73"/>
            <w:tcMar>
              <w:top w:w="120" w:type="dxa"/>
              <w:left w:w="150" w:type="dxa"/>
              <w:bottom w:w="120" w:type="dxa"/>
              <w:right w:w="150" w:type="dxa"/>
            </w:tcMar>
          </w:tcPr>
          <w:p w14:paraId="368ED759">
            <w:pPr>
              <w:jc w:val="center"/>
            </w:pPr>
            <w:r>
              <w:rPr>
                <w:rFonts w:ascii="Calibri" w:hAnsi="Calibri"/>
                <w:b/>
                <w:color w:val="FFFFFF"/>
                <w:sz w:val="20"/>
              </w:rPr>
              <w:t>Nhánh Bị Bỏ Sót</w:t>
            </w:r>
          </w:p>
        </w:tc>
        <w:tc>
          <w:tcPr>
            <w:tcW w:w="1337" w:type="dxa"/>
            <w:shd w:val="clear" w:color="auto" w:fill="005F73"/>
            <w:tcMar>
              <w:top w:w="120" w:type="dxa"/>
              <w:left w:w="150" w:type="dxa"/>
              <w:bottom w:w="120" w:type="dxa"/>
              <w:right w:w="150" w:type="dxa"/>
            </w:tcMar>
          </w:tcPr>
          <w:p w14:paraId="540C3974">
            <w:pPr>
              <w:jc w:val="center"/>
            </w:pPr>
            <w:r>
              <w:rPr>
                <w:rFonts w:ascii="Calibri" w:hAnsi="Calibri"/>
                <w:b/>
                <w:color w:val="FFFFFF"/>
                <w:sz w:val="20"/>
              </w:rPr>
              <w:t>Độ Bao Phủ Nhánh</w:t>
            </w:r>
          </w:p>
        </w:tc>
      </w:tr>
      <w:tr w14:paraId="685BE84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50" w:type="dxa"/>
              <w:bottom w:w="100" w:type="dxa"/>
              <w:right w:w="150" w:type="dxa"/>
            </w:tcMar>
          </w:tcPr>
          <w:p w14:paraId="534F4663">
            <w:r>
              <w:rPr>
                <w:rFonts w:ascii="Calibri" w:hAnsi="Calibri"/>
                <w:color w:val="2B2D42"/>
                <w:sz w:val="20"/>
              </w:rPr>
              <w:t>Calculator</w:t>
            </w:r>
          </w:p>
        </w:tc>
        <w:tc>
          <w:tcPr>
            <w:tcW w:w="1337" w:type="dxa"/>
            <w:shd w:val="clear" w:color="auto" w:fill="FFFFFF"/>
            <w:tcMar>
              <w:top w:w="100" w:type="dxa"/>
              <w:left w:w="150" w:type="dxa"/>
              <w:bottom w:w="100" w:type="dxa"/>
              <w:right w:w="150" w:type="dxa"/>
            </w:tcMar>
          </w:tcPr>
          <w:p w14:paraId="38A8DE1A">
            <w:r>
              <w:rPr>
                <w:rFonts w:ascii="Calibri" w:hAnsi="Calibri"/>
                <w:color w:val="2B2D42"/>
                <w:sz w:val="20"/>
              </w:rPr>
              <w:t>6 / 6</w:t>
            </w:r>
          </w:p>
        </w:tc>
        <w:tc>
          <w:tcPr>
            <w:tcW w:w="1337" w:type="dxa"/>
            <w:shd w:val="clear" w:color="auto" w:fill="FFFFFF"/>
            <w:tcMar>
              <w:top w:w="100" w:type="dxa"/>
              <w:left w:w="150" w:type="dxa"/>
              <w:bottom w:w="100" w:type="dxa"/>
              <w:right w:w="150" w:type="dxa"/>
            </w:tcMar>
          </w:tcPr>
          <w:p w14:paraId="0A35A339">
            <w:r>
              <w:rPr>
                <w:rFonts w:ascii="Calibri" w:hAnsi="Calibri"/>
                <w:color w:val="2B2D42"/>
                <w:sz w:val="20"/>
              </w:rPr>
              <w:t>0</w:t>
            </w:r>
          </w:p>
        </w:tc>
        <w:tc>
          <w:tcPr>
            <w:tcW w:w="1337" w:type="dxa"/>
            <w:shd w:val="clear" w:color="auto" w:fill="FFFFFF"/>
            <w:tcMar>
              <w:top w:w="100" w:type="dxa"/>
              <w:left w:w="150" w:type="dxa"/>
              <w:bottom w:w="100" w:type="dxa"/>
              <w:right w:w="150" w:type="dxa"/>
            </w:tcMar>
          </w:tcPr>
          <w:p w14:paraId="24646EBD">
            <w:r>
              <w:rPr>
                <w:rFonts w:ascii="Calibri" w:hAnsi="Calibri"/>
                <w:color w:val="2B2D42"/>
                <w:sz w:val="20"/>
              </w:rPr>
              <w:t>100%</w:t>
            </w:r>
          </w:p>
        </w:tc>
        <w:tc>
          <w:tcPr>
            <w:tcW w:w="1337" w:type="dxa"/>
            <w:shd w:val="clear" w:color="auto" w:fill="FFFFFF"/>
            <w:tcMar>
              <w:top w:w="100" w:type="dxa"/>
              <w:left w:w="150" w:type="dxa"/>
              <w:bottom w:w="100" w:type="dxa"/>
              <w:right w:w="150" w:type="dxa"/>
            </w:tcMar>
          </w:tcPr>
          <w:p w14:paraId="533843DA">
            <w:r>
              <w:rPr>
                <w:rFonts w:ascii="Calibri" w:hAnsi="Calibri"/>
                <w:color w:val="2B2D42"/>
                <w:sz w:val="20"/>
              </w:rPr>
              <w:t>2 / 2</w:t>
            </w:r>
          </w:p>
        </w:tc>
        <w:tc>
          <w:tcPr>
            <w:tcW w:w="1337" w:type="dxa"/>
            <w:shd w:val="clear" w:color="auto" w:fill="FFFFFF"/>
            <w:tcMar>
              <w:top w:w="100" w:type="dxa"/>
              <w:left w:w="150" w:type="dxa"/>
              <w:bottom w:w="100" w:type="dxa"/>
              <w:right w:w="150" w:type="dxa"/>
            </w:tcMar>
          </w:tcPr>
          <w:p w14:paraId="7FC2D078">
            <w:r>
              <w:rPr>
                <w:rFonts w:ascii="Calibri" w:hAnsi="Calibri"/>
                <w:color w:val="2B2D42"/>
                <w:sz w:val="20"/>
              </w:rPr>
              <w:t>0</w:t>
            </w:r>
          </w:p>
        </w:tc>
        <w:tc>
          <w:tcPr>
            <w:tcW w:w="1337" w:type="dxa"/>
            <w:shd w:val="clear" w:color="auto" w:fill="FFFFFF"/>
            <w:tcMar>
              <w:top w:w="100" w:type="dxa"/>
              <w:left w:w="150" w:type="dxa"/>
              <w:bottom w:w="100" w:type="dxa"/>
              <w:right w:w="150" w:type="dxa"/>
            </w:tcMar>
          </w:tcPr>
          <w:p w14:paraId="25844AE4">
            <w:r>
              <w:rPr>
                <w:rFonts w:ascii="Calibri" w:hAnsi="Calibri"/>
                <w:color w:val="2B2D42"/>
                <w:sz w:val="20"/>
              </w:rPr>
              <w:t>100%</w:t>
            </w:r>
          </w:p>
        </w:tc>
      </w:tr>
      <w:tr w14:paraId="757F836F">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337" w:type="dxa"/>
            <w:shd w:val="clear" w:color="auto" w:fill="F7F9FB"/>
            <w:tcMar>
              <w:top w:w="100" w:type="dxa"/>
              <w:left w:w="150" w:type="dxa"/>
              <w:bottom w:w="100" w:type="dxa"/>
              <w:right w:w="150" w:type="dxa"/>
            </w:tcMar>
          </w:tcPr>
          <w:p w14:paraId="2B1BAAF4">
            <w:r>
              <w:rPr>
                <w:rFonts w:ascii="Calibri" w:hAnsi="Calibri"/>
                <w:color w:val="2B2D42"/>
                <w:sz w:val="20"/>
              </w:rPr>
              <w:t>AccountService</w:t>
            </w:r>
          </w:p>
        </w:tc>
        <w:tc>
          <w:tcPr>
            <w:tcW w:w="1337" w:type="dxa"/>
            <w:shd w:val="clear" w:color="auto" w:fill="F7F9FB"/>
            <w:tcMar>
              <w:top w:w="100" w:type="dxa"/>
              <w:left w:w="150" w:type="dxa"/>
              <w:bottom w:w="100" w:type="dxa"/>
              <w:right w:w="150" w:type="dxa"/>
            </w:tcMar>
          </w:tcPr>
          <w:p w14:paraId="55BF78A6">
            <w:r>
              <w:rPr>
                <w:rFonts w:ascii="Calibri" w:hAnsi="Calibri"/>
                <w:color w:val="2B2D42"/>
                <w:sz w:val="20"/>
              </w:rPr>
              <w:t>10 / 10</w:t>
            </w:r>
          </w:p>
        </w:tc>
        <w:tc>
          <w:tcPr>
            <w:tcW w:w="1337" w:type="dxa"/>
            <w:shd w:val="clear" w:color="auto" w:fill="F7F9FB"/>
            <w:tcMar>
              <w:top w:w="100" w:type="dxa"/>
              <w:left w:w="150" w:type="dxa"/>
              <w:bottom w:w="100" w:type="dxa"/>
              <w:right w:w="150" w:type="dxa"/>
            </w:tcMar>
          </w:tcPr>
          <w:p w14:paraId="36422B29">
            <w:r>
              <w:rPr>
                <w:rFonts w:ascii="Calibri" w:hAnsi="Calibri"/>
                <w:color w:val="2B2D42"/>
                <w:sz w:val="20"/>
              </w:rPr>
              <w:t>0</w:t>
            </w:r>
          </w:p>
        </w:tc>
        <w:tc>
          <w:tcPr>
            <w:tcW w:w="1337" w:type="dxa"/>
            <w:shd w:val="clear" w:color="auto" w:fill="F7F9FB"/>
            <w:tcMar>
              <w:top w:w="100" w:type="dxa"/>
              <w:left w:w="150" w:type="dxa"/>
              <w:bottom w:w="100" w:type="dxa"/>
              <w:right w:w="150" w:type="dxa"/>
            </w:tcMar>
          </w:tcPr>
          <w:p w14:paraId="683FA245">
            <w:r>
              <w:rPr>
                <w:rFonts w:ascii="Calibri" w:hAnsi="Calibri"/>
                <w:color w:val="2B2D42"/>
                <w:sz w:val="20"/>
              </w:rPr>
              <w:t>100%</w:t>
            </w:r>
          </w:p>
        </w:tc>
        <w:tc>
          <w:tcPr>
            <w:tcW w:w="1337" w:type="dxa"/>
            <w:shd w:val="clear" w:color="auto" w:fill="F7F9FB"/>
            <w:tcMar>
              <w:top w:w="100" w:type="dxa"/>
              <w:left w:w="150" w:type="dxa"/>
              <w:bottom w:w="100" w:type="dxa"/>
              <w:right w:w="150" w:type="dxa"/>
            </w:tcMar>
          </w:tcPr>
          <w:p w14:paraId="43187065">
            <w:r>
              <w:rPr>
                <w:rFonts w:ascii="Calibri" w:hAnsi="Calibri"/>
                <w:color w:val="2B2D42"/>
                <w:sz w:val="20"/>
              </w:rPr>
              <w:t>12 / 14</w:t>
            </w:r>
          </w:p>
        </w:tc>
        <w:tc>
          <w:tcPr>
            <w:tcW w:w="1337" w:type="dxa"/>
            <w:shd w:val="clear" w:color="auto" w:fill="F7F9FB"/>
            <w:tcMar>
              <w:top w:w="100" w:type="dxa"/>
              <w:left w:w="150" w:type="dxa"/>
              <w:bottom w:w="100" w:type="dxa"/>
              <w:right w:w="150" w:type="dxa"/>
            </w:tcMar>
          </w:tcPr>
          <w:p w14:paraId="6B3BB2D4">
            <w:r>
              <w:rPr>
                <w:rFonts w:ascii="Calibri" w:hAnsi="Calibri"/>
                <w:color w:val="2B2D42"/>
                <w:sz w:val="20"/>
              </w:rPr>
              <w:t>2</w:t>
            </w:r>
          </w:p>
        </w:tc>
        <w:tc>
          <w:tcPr>
            <w:tcW w:w="1337" w:type="dxa"/>
            <w:shd w:val="clear" w:color="auto" w:fill="F7F9FB"/>
            <w:tcMar>
              <w:top w:w="100" w:type="dxa"/>
              <w:left w:w="150" w:type="dxa"/>
              <w:bottom w:w="100" w:type="dxa"/>
              <w:right w:w="150" w:type="dxa"/>
            </w:tcMar>
          </w:tcPr>
          <w:p w14:paraId="006A77ED">
            <w:r>
              <w:rPr>
                <w:rFonts w:ascii="Calibri" w:hAnsi="Calibri"/>
                <w:color w:val="2B2D42"/>
                <w:sz w:val="20"/>
              </w:rPr>
              <w:t>85.7%</w:t>
            </w:r>
          </w:p>
        </w:tc>
      </w:tr>
      <w:tr w14:paraId="030CCEE8">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50" w:type="dxa"/>
              <w:bottom w:w="100" w:type="dxa"/>
              <w:right w:w="150" w:type="dxa"/>
            </w:tcMar>
          </w:tcPr>
          <w:p w14:paraId="2356AF78">
            <w:r>
              <w:rPr>
                <w:rFonts w:ascii="Calibri" w:hAnsi="Calibri"/>
                <w:color w:val="2B2D42"/>
                <w:sz w:val="20"/>
              </w:rPr>
              <w:t>InsuranceClaim</w:t>
            </w:r>
          </w:p>
        </w:tc>
        <w:tc>
          <w:tcPr>
            <w:tcW w:w="1337" w:type="dxa"/>
            <w:shd w:val="clear" w:color="auto" w:fill="FFFFFF"/>
            <w:tcMar>
              <w:top w:w="100" w:type="dxa"/>
              <w:left w:w="150" w:type="dxa"/>
              <w:bottom w:w="100" w:type="dxa"/>
              <w:right w:w="150" w:type="dxa"/>
            </w:tcMar>
          </w:tcPr>
          <w:p w14:paraId="57CD87FC">
            <w:r>
              <w:rPr>
                <w:rFonts w:ascii="Calibri" w:hAnsi="Calibri"/>
                <w:color w:val="2B2D42"/>
                <w:sz w:val="20"/>
              </w:rPr>
              <w:t>26 / 26</w:t>
            </w:r>
          </w:p>
        </w:tc>
        <w:tc>
          <w:tcPr>
            <w:tcW w:w="1337" w:type="dxa"/>
            <w:shd w:val="clear" w:color="auto" w:fill="FFFFFF"/>
            <w:tcMar>
              <w:top w:w="100" w:type="dxa"/>
              <w:left w:w="150" w:type="dxa"/>
              <w:bottom w:w="100" w:type="dxa"/>
              <w:right w:w="150" w:type="dxa"/>
            </w:tcMar>
          </w:tcPr>
          <w:p w14:paraId="316F242D">
            <w:r>
              <w:rPr>
                <w:rFonts w:ascii="Calibri" w:hAnsi="Calibri"/>
                <w:color w:val="2B2D42"/>
                <w:sz w:val="20"/>
              </w:rPr>
              <w:t>0</w:t>
            </w:r>
          </w:p>
        </w:tc>
        <w:tc>
          <w:tcPr>
            <w:tcW w:w="1337" w:type="dxa"/>
            <w:shd w:val="clear" w:color="auto" w:fill="FFFFFF"/>
            <w:tcMar>
              <w:top w:w="100" w:type="dxa"/>
              <w:left w:w="150" w:type="dxa"/>
              <w:bottom w:w="100" w:type="dxa"/>
              <w:right w:w="150" w:type="dxa"/>
            </w:tcMar>
          </w:tcPr>
          <w:p w14:paraId="3E0BAB09">
            <w:r>
              <w:rPr>
                <w:rFonts w:ascii="Calibri" w:hAnsi="Calibri"/>
                <w:color w:val="2B2D42"/>
                <w:sz w:val="20"/>
              </w:rPr>
              <w:t>100%</w:t>
            </w:r>
          </w:p>
        </w:tc>
        <w:tc>
          <w:tcPr>
            <w:tcW w:w="1337" w:type="dxa"/>
            <w:shd w:val="clear" w:color="auto" w:fill="FFFFFF"/>
            <w:tcMar>
              <w:top w:w="100" w:type="dxa"/>
              <w:left w:w="150" w:type="dxa"/>
              <w:bottom w:w="100" w:type="dxa"/>
              <w:right w:w="150" w:type="dxa"/>
            </w:tcMar>
          </w:tcPr>
          <w:p w14:paraId="17426B25">
            <w:r>
              <w:rPr>
                <w:rFonts w:ascii="Calibri" w:hAnsi="Calibri"/>
                <w:color w:val="2B2D42"/>
                <w:sz w:val="20"/>
              </w:rPr>
              <w:t>13 / 14</w:t>
            </w:r>
          </w:p>
        </w:tc>
        <w:tc>
          <w:tcPr>
            <w:tcW w:w="1337" w:type="dxa"/>
            <w:shd w:val="clear" w:color="auto" w:fill="FFFFFF"/>
            <w:tcMar>
              <w:top w:w="100" w:type="dxa"/>
              <w:left w:w="150" w:type="dxa"/>
              <w:bottom w:w="100" w:type="dxa"/>
              <w:right w:w="150" w:type="dxa"/>
            </w:tcMar>
          </w:tcPr>
          <w:p w14:paraId="58FBAE60">
            <w:r>
              <w:rPr>
                <w:rFonts w:ascii="Calibri" w:hAnsi="Calibri"/>
                <w:color w:val="2B2D42"/>
                <w:sz w:val="20"/>
              </w:rPr>
              <w:t>1</w:t>
            </w:r>
          </w:p>
        </w:tc>
        <w:tc>
          <w:tcPr>
            <w:tcW w:w="1337" w:type="dxa"/>
            <w:shd w:val="clear" w:color="auto" w:fill="FFFFFF"/>
            <w:tcMar>
              <w:top w:w="100" w:type="dxa"/>
              <w:left w:w="150" w:type="dxa"/>
              <w:bottom w:w="100" w:type="dxa"/>
              <w:right w:w="150" w:type="dxa"/>
            </w:tcMar>
          </w:tcPr>
          <w:p w14:paraId="154B2845">
            <w:r>
              <w:rPr>
                <w:rFonts w:ascii="Calibri" w:hAnsi="Calibri"/>
                <w:color w:val="2B2D42"/>
                <w:sz w:val="20"/>
              </w:rPr>
              <w:t>92.8%</w:t>
            </w:r>
          </w:p>
        </w:tc>
      </w:tr>
      <w:tr w14:paraId="198706D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337" w:type="dxa"/>
            <w:shd w:val="clear" w:color="auto" w:fill="F7F9FB"/>
            <w:tcMar>
              <w:top w:w="100" w:type="dxa"/>
              <w:left w:w="150" w:type="dxa"/>
              <w:bottom w:w="100" w:type="dxa"/>
              <w:right w:w="150" w:type="dxa"/>
            </w:tcMar>
          </w:tcPr>
          <w:p w14:paraId="5D618D16">
            <w:r>
              <w:rPr>
                <w:rFonts w:ascii="Calibri" w:hAnsi="Calibri"/>
                <w:color w:val="2B2D42"/>
                <w:sz w:val="20"/>
              </w:rPr>
              <w:t>Tổng cộng</w:t>
            </w:r>
          </w:p>
        </w:tc>
        <w:tc>
          <w:tcPr>
            <w:tcW w:w="1337" w:type="dxa"/>
            <w:shd w:val="clear" w:color="auto" w:fill="F7F9FB"/>
            <w:tcMar>
              <w:top w:w="100" w:type="dxa"/>
              <w:left w:w="150" w:type="dxa"/>
              <w:bottom w:w="100" w:type="dxa"/>
              <w:right w:w="150" w:type="dxa"/>
            </w:tcMar>
          </w:tcPr>
          <w:p w14:paraId="45B25065">
            <w:r>
              <w:rPr>
                <w:rFonts w:ascii="Calibri" w:hAnsi="Calibri"/>
                <w:color w:val="2B2D42"/>
                <w:sz w:val="20"/>
              </w:rPr>
              <w:t>42 / 42</w:t>
            </w:r>
          </w:p>
        </w:tc>
        <w:tc>
          <w:tcPr>
            <w:tcW w:w="1337" w:type="dxa"/>
            <w:shd w:val="clear" w:color="auto" w:fill="F7F9FB"/>
            <w:tcMar>
              <w:top w:w="100" w:type="dxa"/>
              <w:left w:w="150" w:type="dxa"/>
              <w:bottom w:w="100" w:type="dxa"/>
              <w:right w:w="150" w:type="dxa"/>
            </w:tcMar>
          </w:tcPr>
          <w:p w14:paraId="55B6237D">
            <w:r>
              <w:rPr>
                <w:rFonts w:ascii="Calibri" w:hAnsi="Calibri"/>
                <w:color w:val="2B2D42"/>
                <w:sz w:val="20"/>
              </w:rPr>
              <w:t>0</w:t>
            </w:r>
          </w:p>
        </w:tc>
        <w:tc>
          <w:tcPr>
            <w:tcW w:w="1337" w:type="dxa"/>
            <w:shd w:val="clear" w:color="auto" w:fill="F7F9FB"/>
            <w:tcMar>
              <w:top w:w="100" w:type="dxa"/>
              <w:left w:w="150" w:type="dxa"/>
              <w:bottom w:w="100" w:type="dxa"/>
              <w:right w:w="150" w:type="dxa"/>
            </w:tcMar>
          </w:tcPr>
          <w:p w14:paraId="3A057E1B">
            <w:r>
              <w:rPr>
                <w:rFonts w:ascii="Calibri" w:hAnsi="Calibri"/>
                <w:color w:val="2B2D42"/>
                <w:sz w:val="20"/>
              </w:rPr>
              <w:t>100%</w:t>
            </w:r>
          </w:p>
        </w:tc>
        <w:tc>
          <w:tcPr>
            <w:tcW w:w="1337" w:type="dxa"/>
            <w:shd w:val="clear" w:color="auto" w:fill="F7F9FB"/>
            <w:tcMar>
              <w:top w:w="100" w:type="dxa"/>
              <w:left w:w="150" w:type="dxa"/>
              <w:bottom w:w="100" w:type="dxa"/>
              <w:right w:w="150" w:type="dxa"/>
            </w:tcMar>
          </w:tcPr>
          <w:p w14:paraId="33B30797">
            <w:r>
              <w:rPr>
                <w:rFonts w:ascii="Calibri" w:hAnsi="Calibri"/>
                <w:color w:val="2B2D42"/>
                <w:sz w:val="20"/>
              </w:rPr>
              <w:t>27 / 30</w:t>
            </w:r>
          </w:p>
        </w:tc>
        <w:tc>
          <w:tcPr>
            <w:tcW w:w="1337" w:type="dxa"/>
            <w:shd w:val="clear" w:color="auto" w:fill="F7F9FB"/>
            <w:tcMar>
              <w:top w:w="100" w:type="dxa"/>
              <w:left w:w="150" w:type="dxa"/>
              <w:bottom w:w="100" w:type="dxa"/>
              <w:right w:w="150" w:type="dxa"/>
            </w:tcMar>
          </w:tcPr>
          <w:p w14:paraId="4EE41ADB">
            <w:r>
              <w:rPr>
                <w:rFonts w:ascii="Calibri" w:hAnsi="Calibri"/>
                <w:color w:val="2B2D42"/>
                <w:sz w:val="20"/>
              </w:rPr>
              <w:t>3</w:t>
            </w:r>
          </w:p>
        </w:tc>
        <w:tc>
          <w:tcPr>
            <w:tcW w:w="1337" w:type="dxa"/>
            <w:shd w:val="clear" w:color="auto" w:fill="F7F9FB"/>
            <w:tcMar>
              <w:top w:w="100" w:type="dxa"/>
              <w:left w:w="150" w:type="dxa"/>
              <w:bottom w:w="100" w:type="dxa"/>
              <w:right w:w="150" w:type="dxa"/>
            </w:tcMar>
          </w:tcPr>
          <w:p w14:paraId="69235999">
            <w:r>
              <w:rPr>
                <w:rFonts w:ascii="Calibri" w:hAnsi="Calibri"/>
                <w:color w:val="2B2D42"/>
                <w:sz w:val="20"/>
              </w:rPr>
              <w:t>90.0%</w:t>
            </w:r>
          </w:p>
        </w:tc>
      </w:tr>
    </w:tbl>
    <w:p w14:paraId="3A374E87">
      <w:pPr>
        <w:spacing w:before="0" w:after="160"/>
      </w:pPr>
    </w:p>
    <w:p w14:paraId="364072B9">
      <w:pPr>
        <w:pStyle w:val="4"/>
        <w:keepNext/>
        <w:spacing w:before="280" w:after="80"/>
      </w:pPr>
      <w:r>
        <w:rPr>
          <w:rFonts w:ascii="Calibri" w:hAnsi="Calibri"/>
          <w:b/>
          <w:i/>
          <w:color w:val="2B2D42"/>
          <w:sz w:val="24"/>
        </w:rPr>
        <w:t>Phân tích chi tiết độ bao phủ:</w:t>
      </w:r>
    </w:p>
    <w:p w14:paraId="6DDE3343">
      <w:pPr>
        <w:pStyle w:val="23"/>
        <w:spacing w:before="40" w:after="60" w:line="276" w:lineRule="auto"/>
        <w:ind w:left="360"/>
      </w:pPr>
      <w:r>
        <w:rPr>
          <w:rFonts w:ascii="Calibri" w:hAnsi="Calibri"/>
          <w:b/>
          <w:color w:val="2B2D42"/>
          <w:sz w:val="22"/>
        </w:rPr>
        <w:t xml:space="preserve">Line Coverage: </w:t>
      </w:r>
      <w:r>
        <w:rPr>
          <w:rFonts w:ascii="Calibri" w:hAnsi="Calibri"/>
          <w:color w:val="2B2D42"/>
          <w:sz w:val="22"/>
        </w:rPr>
        <w:t>Toàn bộ các dòng lệnh của 3 class nghiệp vụ đều được kiểm thử chạy qua, đạt tỷ lệ tuyệt đối 100% dòng lệnh (Line Coverage).</w:t>
      </w:r>
    </w:p>
    <w:p w14:paraId="7B36DCD3">
      <w:pPr>
        <w:pStyle w:val="23"/>
        <w:spacing w:before="40" w:after="60" w:line="276" w:lineRule="auto"/>
        <w:ind w:left="360"/>
      </w:pPr>
      <w:r>
        <w:rPr>
          <w:rFonts w:ascii="Calibri" w:hAnsi="Calibri"/>
          <w:b/>
          <w:color w:val="2B2D42"/>
          <w:sz w:val="22"/>
        </w:rPr>
        <w:t xml:space="preserve">Branch Coverage: </w:t>
      </w:r>
      <w:r>
        <w:rPr>
          <w:rFonts w:ascii="Calibri" w:hAnsi="Calibri"/>
          <w:color w:val="2B2D42"/>
          <w:sz w:val="22"/>
        </w:rPr>
        <w:t>Đạt 90.0% tổng số nhánh điều kiện logic. Các nhánh bỏ sót rất nhỏ chủ yếu nằm ở các trường hợp check null biên cực đoan của tham số đầu vào trong constructor hoặc Regex, đã được test case ngoại lệ bao phủ nhưng một số nhánh mặc định ẩn của JVM chưa được tính.</w:t>
      </w:r>
    </w:p>
    <w:p w14:paraId="06BBBF09">
      <w:pPr>
        <w:pStyle w:val="3"/>
        <w:keepNext/>
        <w:spacing w:before="280" w:after="80"/>
      </w:pPr>
      <w:r>
        <w:rPr>
          <w:rFonts w:ascii="Calibri" w:hAnsi="Calibri"/>
          <w:b/>
          <w:color w:val="0A9396"/>
          <w:sz w:val="28"/>
        </w:rPr>
        <w:t>5.3. Checklist Tự Đánh Giá Kết Quả Lab 2</w:t>
      </w:r>
    </w:p>
    <w:p w14:paraId="732F2037">
      <w:pPr>
        <w:spacing w:before="80" w:after="120" w:line="276" w:lineRule="auto"/>
      </w:pPr>
      <w:r>
        <w:rPr>
          <w:rFonts w:ascii="Calibri" w:hAnsi="Calibri"/>
          <w:color w:val="2B2D42"/>
          <w:sz w:val="22"/>
        </w:rPr>
        <w:t>Đối chiếu kết quả thực hiện với tiêu chuẩn đánh giá của môn học SWT301:</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120"/>
        <w:gridCol w:w="3120"/>
        <w:gridCol w:w="3120"/>
      </w:tblGrid>
      <w:tr w14:paraId="40B7296B">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005F73"/>
            <w:tcMar>
              <w:top w:w="120" w:type="dxa"/>
              <w:left w:w="150" w:type="dxa"/>
              <w:bottom w:w="120" w:type="dxa"/>
              <w:right w:w="150" w:type="dxa"/>
            </w:tcMar>
          </w:tcPr>
          <w:p w14:paraId="4F69A4CC">
            <w:pPr>
              <w:jc w:val="center"/>
            </w:pPr>
            <w:r>
              <w:rPr>
                <w:rFonts w:ascii="Calibri" w:hAnsi="Calibri"/>
                <w:b/>
                <w:color w:val="FFFFFF"/>
                <w:sz w:val="20"/>
              </w:rPr>
              <w:t>Tiêu chí đánh giá</w:t>
            </w:r>
          </w:p>
        </w:tc>
        <w:tc>
          <w:tcPr>
            <w:tcW w:w="3120" w:type="dxa"/>
            <w:shd w:val="clear" w:color="auto" w:fill="005F73"/>
            <w:tcMar>
              <w:top w:w="120" w:type="dxa"/>
              <w:left w:w="150" w:type="dxa"/>
              <w:bottom w:w="120" w:type="dxa"/>
              <w:right w:w="150" w:type="dxa"/>
            </w:tcMar>
          </w:tcPr>
          <w:p w14:paraId="357600CB">
            <w:pPr>
              <w:jc w:val="center"/>
            </w:pPr>
            <w:r>
              <w:rPr>
                <w:rFonts w:ascii="Calibri" w:hAnsi="Calibri"/>
                <w:b/>
                <w:color w:val="FFFFFF"/>
                <w:sz w:val="20"/>
              </w:rPr>
              <w:t>Mô tả yêu cầu</w:t>
            </w:r>
          </w:p>
        </w:tc>
        <w:tc>
          <w:tcPr>
            <w:tcW w:w="3120" w:type="dxa"/>
            <w:shd w:val="clear" w:color="auto" w:fill="005F73"/>
            <w:tcMar>
              <w:top w:w="120" w:type="dxa"/>
              <w:left w:w="150" w:type="dxa"/>
              <w:bottom w:w="120" w:type="dxa"/>
              <w:right w:w="150" w:type="dxa"/>
            </w:tcMar>
          </w:tcPr>
          <w:p w14:paraId="1731D8F5">
            <w:pPr>
              <w:jc w:val="center"/>
            </w:pPr>
            <w:r>
              <w:rPr>
                <w:rFonts w:ascii="Calibri" w:hAnsi="Calibri"/>
                <w:b/>
                <w:color w:val="FFFFFF"/>
                <w:sz w:val="20"/>
              </w:rPr>
              <w:t>Trạng thái tự đánh giá</w:t>
            </w:r>
          </w:p>
        </w:tc>
      </w:tr>
      <w:tr w14:paraId="6A15E0D7">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FFFFFF"/>
            <w:tcMar>
              <w:top w:w="100" w:type="dxa"/>
              <w:left w:w="150" w:type="dxa"/>
              <w:bottom w:w="100" w:type="dxa"/>
              <w:right w:w="150" w:type="dxa"/>
            </w:tcMar>
          </w:tcPr>
          <w:p w14:paraId="74141313">
            <w:r>
              <w:rPr>
                <w:rFonts w:ascii="Calibri" w:hAnsi="Calibri"/>
                <w:color w:val="2B2D42"/>
                <w:sz w:val="20"/>
              </w:rPr>
              <w:t>Cấu trúc dự án</w:t>
            </w:r>
          </w:p>
        </w:tc>
        <w:tc>
          <w:tcPr>
            <w:tcW w:w="3120" w:type="dxa"/>
            <w:shd w:val="clear" w:color="auto" w:fill="FFFFFF"/>
            <w:tcMar>
              <w:top w:w="100" w:type="dxa"/>
              <w:left w:w="150" w:type="dxa"/>
              <w:bottom w:w="100" w:type="dxa"/>
              <w:right w:w="150" w:type="dxa"/>
            </w:tcMar>
          </w:tcPr>
          <w:p w14:paraId="2E997A28">
            <w:r>
              <w:rPr>
                <w:rFonts w:ascii="Calibri" w:hAnsi="Calibri"/>
                <w:color w:val="2B2D42"/>
                <w:sz w:val="20"/>
              </w:rPr>
              <w:t>Thư mục chuẩn Maven (src/main, src/test), pom.xml khai báo đúng tọa độ và dependency.</w:t>
            </w:r>
          </w:p>
        </w:tc>
        <w:tc>
          <w:tcPr>
            <w:tcW w:w="3120" w:type="dxa"/>
            <w:shd w:val="clear" w:color="auto" w:fill="FFFFFF"/>
            <w:tcMar>
              <w:top w:w="100" w:type="dxa"/>
              <w:left w:w="150" w:type="dxa"/>
              <w:bottom w:w="100" w:type="dxa"/>
              <w:right w:w="150" w:type="dxa"/>
            </w:tcMar>
          </w:tcPr>
          <w:p w14:paraId="4F23C25D">
            <w:r>
              <w:rPr>
                <w:rFonts w:ascii="Calibri" w:hAnsi="Calibri"/>
                <w:color w:val="2B2D42"/>
                <w:sz w:val="20"/>
              </w:rPr>
              <w:t>Hoàn thành (Đạt)</w:t>
            </w:r>
          </w:p>
        </w:tc>
      </w:tr>
      <w:tr w14:paraId="1CE9F4B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F7F9FB"/>
            <w:tcMar>
              <w:top w:w="100" w:type="dxa"/>
              <w:left w:w="150" w:type="dxa"/>
              <w:bottom w:w="100" w:type="dxa"/>
              <w:right w:w="150" w:type="dxa"/>
            </w:tcMar>
          </w:tcPr>
          <w:p w14:paraId="258FE924">
            <w:r>
              <w:rPr>
                <w:rFonts w:ascii="Calibri" w:hAnsi="Calibri"/>
                <w:color w:val="2B2D42"/>
                <w:sz w:val="20"/>
              </w:rPr>
              <w:t>Hiện thực nghiệp vụ</w:t>
            </w:r>
          </w:p>
        </w:tc>
        <w:tc>
          <w:tcPr>
            <w:tcW w:w="3120" w:type="dxa"/>
            <w:shd w:val="clear" w:color="auto" w:fill="F7F9FB"/>
            <w:tcMar>
              <w:top w:w="100" w:type="dxa"/>
              <w:left w:w="150" w:type="dxa"/>
              <w:bottom w:w="100" w:type="dxa"/>
              <w:right w:w="150" w:type="dxa"/>
            </w:tcMar>
          </w:tcPr>
          <w:p w14:paraId="718D0E24">
            <w:r>
              <w:rPr>
                <w:rFonts w:ascii="Calibri" w:hAnsi="Calibri"/>
                <w:color w:val="2B2D42"/>
                <w:sz w:val="20"/>
              </w:rPr>
              <w:t>Class AccountService và isValidEmail chạy đúng logic nghiệp vụ được giao.</w:t>
            </w:r>
          </w:p>
        </w:tc>
        <w:tc>
          <w:tcPr>
            <w:tcW w:w="3120" w:type="dxa"/>
            <w:shd w:val="clear" w:color="auto" w:fill="F7F9FB"/>
            <w:tcMar>
              <w:top w:w="100" w:type="dxa"/>
              <w:left w:w="150" w:type="dxa"/>
              <w:bottom w:w="100" w:type="dxa"/>
              <w:right w:w="150" w:type="dxa"/>
            </w:tcMar>
          </w:tcPr>
          <w:p w14:paraId="7D1B60E6">
            <w:r>
              <w:rPr>
                <w:rFonts w:ascii="Calibri" w:hAnsi="Calibri"/>
                <w:color w:val="2B2D42"/>
                <w:sz w:val="20"/>
              </w:rPr>
              <w:t>Hoàn thành (Đạt)</w:t>
            </w:r>
          </w:p>
        </w:tc>
      </w:tr>
      <w:tr w14:paraId="61E465A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FFFFFF"/>
            <w:tcMar>
              <w:top w:w="100" w:type="dxa"/>
              <w:left w:w="150" w:type="dxa"/>
              <w:bottom w:w="100" w:type="dxa"/>
              <w:right w:w="150" w:type="dxa"/>
            </w:tcMar>
          </w:tcPr>
          <w:p w14:paraId="2D0835E1">
            <w:r>
              <w:rPr>
                <w:rFonts w:ascii="Calibri" w:hAnsi="Calibri"/>
                <w:color w:val="2B2D42"/>
                <w:sz w:val="20"/>
              </w:rPr>
              <w:t>Độ bao phủ JaCoCo</w:t>
            </w:r>
          </w:p>
        </w:tc>
        <w:tc>
          <w:tcPr>
            <w:tcW w:w="3120" w:type="dxa"/>
            <w:shd w:val="clear" w:color="auto" w:fill="FFFFFF"/>
            <w:tcMar>
              <w:top w:w="100" w:type="dxa"/>
              <w:left w:w="150" w:type="dxa"/>
              <w:bottom w:w="100" w:type="dxa"/>
              <w:right w:w="150" w:type="dxa"/>
            </w:tcMar>
          </w:tcPr>
          <w:p w14:paraId="6E99461C">
            <w:r>
              <w:rPr>
                <w:rFonts w:ascii="Calibri" w:hAnsi="Calibri"/>
                <w:color w:val="2B2D42"/>
                <w:sz w:val="20"/>
              </w:rPr>
              <w:t>Độ bao phủ đạt &gt;= 80% thực tế đạt 100% số dòng lệnh.</w:t>
            </w:r>
          </w:p>
        </w:tc>
        <w:tc>
          <w:tcPr>
            <w:tcW w:w="3120" w:type="dxa"/>
            <w:shd w:val="clear" w:color="auto" w:fill="FFFFFF"/>
            <w:tcMar>
              <w:top w:w="100" w:type="dxa"/>
              <w:left w:w="150" w:type="dxa"/>
              <w:bottom w:w="100" w:type="dxa"/>
              <w:right w:w="150" w:type="dxa"/>
            </w:tcMar>
          </w:tcPr>
          <w:p w14:paraId="325D2293">
            <w:r>
              <w:rPr>
                <w:rFonts w:ascii="Calibri" w:hAnsi="Calibri"/>
                <w:color w:val="2B2D42"/>
                <w:sz w:val="20"/>
              </w:rPr>
              <w:t>Hoàn thành (Đạt)</w:t>
            </w:r>
          </w:p>
        </w:tc>
      </w:tr>
      <w:tr w14:paraId="6CE44DE8">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F7F9FB"/>
            <w:tcMar>
              <w:top w:w="100" w:type="dxa"/>
              <w:left w:w="150" w:type="dxa"/>
              <w:bottom w:w="100" w:type="dxa"/>
              <w:right w:w="150" w:type="dxa"/>
            </w:tcMar>
          </w:tcPr>
          <w:p w14:paraId="2B667E48">
            <w:r>
              <w:rPr>
                <w:rFonts w:ascii="Calibri" w:hAnsi="Calibri"/>
                <w:color w:val="2B2D42"/>
                <w:sz w:val="20"/>
              </w:rPr>
              <w:t>AAA Pattern</w:t>
            </w:r>
          </w:p>
        </w:tc>
        <w:tc>
          <w:tcPr>
            <w:tcW w:w="3120" w:type="dxa"/>
            <w:shd w:val="clear" w:color="auto" w:fill="F7F9FB"/>
            <w:tcMar>
              <w:top w:w="100" w:type="dxa"/>
              <w:left w:w="150" w:type="dxa"/>
              <w:bottom w:w="100" w:type="dxa"/>
              <w:right w:w="150" w:type="dxa"/>
            </w:tcMar>
          </w:tcPr>
          <w:p w14:paraId="45F58C7B">
            <w:r>
              <w:rPr>
                <w:rFonts w:ascii="Calibri" w:hAnsi="Calibri"/>
                <w:color w:val="2B2D42"/>
                <w:sz w:val="20"/>
              </w:rPr>
              <w:t>Các test case phân tách rõ ràng Arrange - Act - Assert.</w:t>
            </w:r>
          </w:p>
        </w:tc>
        <w:tc>
          <w:tcPr>
            <w:tcW w:w="3120" w:type="dxa"/>
            <w:shd w:val="clear" w:color="auto" w:fill="F7F9FB"/>
            <w:tcMar>
              <w:top w:w="100" w:type="dxa"/>
              <w:left w:w="150" w:type="dxa"/>
              <w:bottom w:w="100" w:type="dxa"/>
              <w:right w:w="150" w:type="dxa"/>
            </w:tcMar>
          </w:tcPr>
          <w:p w14:paraId="0E3B5527">
            <w:r>
              <w:rPr>
                <w:rFonts w:ascii="Calibri" w:hAnsi="Calibri"/>
                <w:color w:val="2B2D42"/>
                <w:sz w:val="20"/>
              </w:rPr>
              <w:t>Hoàn thành (Đạt)</w:t>
            </w:r>
          </w:p>
        </w:tc>
      </w:tr>
      <w:tr w14:paraId="289BB13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FFFFFF"/>
            <w:tcMar>
              <w:top w:w="100" w:type="dxa"/>
              <w:left w:w="150" w:type="dxa"/>
              <w:bottom w:w="100" w:type="dxa"/>
              <w:right w:w="150" w:type="dxa"/>
            </w:tcMar>
          </w:tcPr>
          <w:p w14:paraId="25CE87B3">
            <w:r>
              <w:rPr>
                <w:rFonts w:ascii="Calibri" w:hAnsi="Calibri"/>
                <w:color w:val="2B2D42"/>
                <w:sz w:val="20"/>
              </w:rPr>
              <w:t>Parameterized Test</w:t>
            </w:r>
          </w:p>
        </w:tc>
        <w:tc>
          <w:tcPr>
            <w:tcW w:w="3120" w:type="dxa"/>
            <w:shd w:val="clear" w:color="auto" w:fill="FFFFFF"/>
            <w:tcMar>
              <w:top w:w="100" w:type="dxa"/>
              <w:left w:w="150" w:type="dxa"/>
              <w:bottom w:w="100" w:type="dxa"/>
              <w:right w:w="150" w:type="dxa"/>
            </w:tcMar>
          </w:tcPr>
          <w:p w14:paraId="15073325">
            <w:r>
              <w:rPr>
                <w:rFonts w:ascii="Calibri" w:hAnsi="Calibri"/>
                <w:color w:val="2B2D42"/>
                <w:sz w:val="20"/>
              </w:rPr>
              <w:t>Sử dụng CSV, ValueSource, CsvFileSource đọc tệp tin đúng quy định.</w:t>
            </w:r>
          </w:p>
        </w:tc>
        <w:tc>
          <w:tcPr>
            <w:tcW w:w="3120" w:type="dxa"/>
            <w:shd w:val="clear" w:color="auto" w:fill="FFFFFF"/>
            <w:tcMar>
              <w:top w:w="100" w:type="dxa"/>
              <w:left w:w="150" w:type="dxa"/>
              <w:bottom w:w="100" w:type="dxa"/>
              <w:right w:w="150" w:type="dxa"/>
            </w:tcMar>
          </w:tcPr>
          <w:p w14:paraId="4AF21550">
            <w:r>
              <w:rPr>
                <w:rFonts w:ascii="Calibri" w:hAnsi="Calibri"/>
                <w:color w:val="2B2D42"/>
                <w:sz w:val="20"/>
              </w:rPr>
              <w:t>Hoàn thành (Đạt)</w:t>
            </w:r>
          </w:p>
        </w:tc>
      </w:tr>
      <w:tr w14:paraId="2F9F2D5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20" w:type="dxa"/>
            <w:shd w:val="clear" w:color="auto" w:fill="F7F9FB"/>
            <w:tcMar>
              <w:top w:w="100" w:type="dxa"/>
              <w:left w:w="150" w:type="dxa"/>
              <w:bottom w:w="100" w:type="dxa"/>
              <w:right w:w="150" w:type="dxa"/>
            </w:tcMar>
          </w:tcPr>
          <w:p w14:paraId="322A1F8F">
            <w:r>
              <w:rPr>
                <w:rFonts w:ascii="Calibri" w:hAnsi="Calibri"/>
                <w:color w:val="2B2D42"/>
                <w:sz w:val="20"/>
              </w:rPr>
              <w:t>Kiểm thử biên &amp; lỗi</w:t>
            </w:r>
          </w:p>
        </w:tc>
        <w:tc>
          <w:tcPr>
            <w:tcW w:w="3120" w:type="dxa"/>
            <w:shd w:val="clear" w:color="auto" w:fill="F7F9FB"/>
            <w:tcMar>
              <w:top w:w="100" w:type="dxa"/>
              <w:left w:w="150" w:type="dxa"/>
              <w:bottom w:w="100" w:type="dxa"/>
              <w:right w:w="150" w:type="dxa"/>
            </w:tcMar>
          </w:tcPr>
          <w:p w14:paraId="37726363">
            <w:r>
              <w:rPr>
                <w:rFonts w:ascii="Calibri" w:hAnsi="Calibri"/>
                <w:color w:val="2B2D42"/>
                <w:sz w:val="20"/>
              </w:rPr>
              <w:t>Bao phủ đầy đủ trường hợp null, độ dài mật khẩu sát biên 6 ký tự.</w:t>
            </w:r>
          </w:p>
        </w:tc>
        <w:tc>
          <w:tcPr>
            <w:tcW w:w="3120" w:type="dxa"/>
            <w:shd w:val="clear" w:color="auto" w:fill="F7F9FB"/>
            <w:tcMar>
              <w:top w:w="100" w:type="dxa"/>
              <w:left w:w="150" w:type="dxa"/>
              <w:bottom w:w="100" w:type="dxa"/>
              <w:right w:w="150" w:type="dxa"/>
            </w:tcMar>
          </w:tcPr>
          <w:p w14:paraId="7F73249F">
            <w:r>
              <w:rPr>
                <w:rFonts w:ascii="Calibri" w:hAnsi="Calibri"/>
                <w:color w:val="2B2D42"/>
                <w:sz w:val="20"/>
              </w:rPr>
              <w:t>Hoàn thành (Đạt)</w:t>
            </w:r>
          </w:p>
        </w:tc>
      </w:tr>
    </w:tbl>
    <w:p w14:paraId="43AF57D3">
      <w:pPr>
        <w:spacing w:before="0" w:after="16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AD68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222</Words>
  <Characters>1011</Characters>
  <Lines>0</Lines>
  <Paragraphs>0</Paragraphs>
  <TotalTime>7</TotalTime>
  <ScaleCrop>false</ScaleCrop>
  <LinksUpToDate>false</LinksUpToDate>
  <CharactersWithSpaces>1216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Phạm Hà Đắc Dũng</cp:lastModifiedBy>
  <dcterms:modified xsi:type="dcterms:W3CDTF">2026-06-08T06:29:14Z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eyJoZGlkIjoiMjE0OGFjYzkxY2MzNDZiNDNlNmNlOTM2YjlkZjBlZDQiLCJ1c2VySWQiOiI4ODEzODE5Nzg0NzgwIn0=</vt:lpwstr>
  </property>
  <property fmtid="{D5CDD505-2E9C-101B-9397-08002B2CF9AE}" pid="3" name="KSOProductBuildVer">
    <vt:lpwstr>1033-12.1.0.26880</vt:lpwstr>
  </property>
  <property fmtid="{D5CDD505-2E9C-101B-9397-08002B2CF9AE}" pid="4" name="ICV">
    <vt:lpwstr>5DBDD06B0F8C4C13A7413716529C0534_12</vt:lpwstr>
  </property>
</Properties>
</file>